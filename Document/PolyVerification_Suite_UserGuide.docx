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Poly-verification User Guide</w:t>
      </w:r>
    </w:p>
    <w:p>
      <w:pPr>
        <w:pStyle w:val="Normal"/>
        <w:rPr/>
      </w:pPr>
      <w:r>
        <w:rPr/>
      </w:r>
    </w:p>
    <w:p>
      <w:pPr>
        <w:pStyle w:val="Normal"/>
        <w:rPr>
          <w:rFonts w:ascii="Arial" w:hAnsi="Arial" w:cs="Arial"/>
          <w:color w:val="000000" w:themeColor="text1"/>
          <w:sz w:val="22"/>
          <w:szCs w:val="22"/>
        </w:rPr>
      </w:pPr>
      <w:r>
        <w:rPr>
          <w:rFonts w:cs="Arial"/>
          <w:color w:val="000000" w:themeColor="text1"/>
          <w:sz w:val="22"/>
          <w:szCs w:val="22"/>
        </w:rPr>
        <w:t>This document contains the information of how to run the simulation through the Poly-Verification Suit. Once the installation and setup completed you are ready to use the polyVerif framework.</w:t>
      </w:r>
    </w:p>
    <w:p>
      <w:pPr>
        <w:pStyle w:val="Normal"/>
        <w:rPr>
          <w:rFonts w:ascii="Arial" w:hAnsi="Arial" w:cs="Arial"/>
          <w:color w:val="000000" w:themeColor="text1"/>
          <w:sz w:val="22"/>
          <w:szCs w:val="22"/>
        </w:rPr>
      </w:pPr>
      <w:r>
        <w:rPr>
          <w:rFonts w:cs="Arial"/>
          <w:color w:val="000000" w:themeColor="text1"/>
          <w:sz w:val="22"/>
          <w:szCs w:val="22"/>
        </w:rPr>
        <w:t xml:space="preserve">If you have not setup and install the pre-requisite then please follow </w:t>
      </w:r>
      <w:r>
        <w:rPr>
          <w:rFonts w:cs="Arial"/>
          <w:b/>
          <w:bCs/>
          <w:color w:val="000000" w:themeColor="text1"/>
          <w:sz w:val="22"/>
          <w:szCs w:val="22"/>
        </w:rPr>
        <w:t>Setup_And_Installation</w:t>
      </w:r>
      <w:r>
        <w:rPr>
          <w:rFonts w:cs="Arial"/>
          <w:color w:val="000000" w:themeColor="text1"/>
          <w:sz w:val="22"/>
          <w:szCs w:val="22"/>
        </w:rPr>
        <w:t xml:space="preserve"> document for the reference.</w:t>
      </w:r>
    </w:p>
    <w:p>
      <w:pPr>
        <w:pStyle w:val="Normal"/>
        <w:rPr>
          <w:rFonts w:ascii="Arial" w:hAnsi="Arial" w:cs="Arial"/>
          <w:color w:val="000000" w:themeColor="text1"/>
          <w:sz w:val="22"/>
          <w:szCs w:val="22"/>
        </w:rPr>
      </w:pPr>
      <w:r>
        <w:rPr>
          <w:rFonts w:cs="Arial"/>
          <w:color w:val="000000" w:themeColor="text1"/>
          <w:sz w:val="22"/>
          <w:szCs w:val="22"/>
        </w:rPr>
        <w:t xml:space="preserve">This framework uses predefined metrics for the validation of the stacks which will be calculated after running the test cases. On the basis of these metrices threshold the success/failure of the stack validated. Any user can set their own values by modifying the config.ini file in </w:t>
      </w:r>
      <w:r>
        <w:rPr>
          <w:rFonts w:cs="Arial"/>
          <w:b/>
          <w:bCs/>
          <w:color w:val="000000" w:themeColor="text1"/>
          <w:sz w:val="22"/>
          <w:szCs w:val="22"/>
        </w:rPr>
        <w:t>adehome/Poly_Suite/config.ini</w:t>
      </w:r>
      <w:r>
        <w:rPr>
          <w:rFonts w:cs="Arial"/>
          <w:color w:val="000000" w:themeColor="text1"/>
          <w:sz w:val="22"/>
          <w:szCs w:val="22"/>
        </w:rPr>
        <w:t>. Below is the config.ini file parameters-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b/>
          <w:b/>
          <w:bCs/>
          <w:color w:val="1F4E79" w:themeColor="accent1" w:themeShade="80"/>
          <w:sz w:val="20"/>
          <w:szCs w:val="20"/>
          <w:lang w:val="en-IN" w:eastAsia="en-IN"/>
        </w:rPr>
      </w:pPr>
      <w:r>
        <w:rPr>
          <w:rFonts w:eastAsia="Times New Roman" w:cs="Courier New" w:ascii="Courier New" w:hAnsi="Courier New"/>
          <w:b/>
          <w:bCs/>
          <w:color w:val="1F4E79" w:themeColor="accent1" w:themeShade="80"/>
          <w:sz w:val="20"/>
          <w:szCs w:val="20"/>
          <w:lang w:val="en-IN" w:eastAsia="en-IN"/>
        </w:rPr>
        <w:t>[autonomous_stack_config]</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b/>
          <w:b/>
          <w:bCs/>
          <w:color w:val="1F4E79" w:themeColor="accent1" w:themeShade="80"/>
          <w:sz w:val="20"/>
          <w:szCs w:val="20"/>
          <w:lang w:val="en-IN" w:eastAsia="en-IN"/>
        </w:rPr>
      </w:pPr>
      <w:r>
        <w:rPr>
          <w:rFonts w:eastAsia="Times New Roman" w:cs="Courier New" w:ascii="Courier New" w:hAnsi="Courier New"/>
          <w:b/>
          <w:bCs/>
          <w:color w:val="1F4E79" w:themeColor="accent1" w:themeShade="80"/>
          <w:sz w:val="20"/>
          <w:szCs w:val="20"/>
          <w:lang w:val="en-IN" w:eastAsia="en-IN"/>
        </w:rPr>
        <w:tab/>
        <w:t>detection_max_threshold=40</w:t>
        <w:tab/>
        <w:t>#MAX value for detection validation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b/>
          <w:b/>
          <w:bCs/>
          <w:color w:val="1F4E79" w:themeColor="accent1" w:themeShade="80"/>
          <w:sz w:val="20"/>
          <w:szCs w:val="20"/>
          <w:lang w:val="en-IN" w:eastAsia="en-IN"/>
        </w:rPr>
      </w:pPr>
      <w:r>
        <w:rPr>
          <w:rFonts w:eastAsia="Times New Roman" w:cs="Courier New" w:ascii="Courier New" w:hAnsi="Courier New"/>
          <w:b/>
          <w:bCs/>
          <w:color w:val="1F4E79" w:themeColor="accent1" w:themeShade="80"/>
          <w:sz w:val="20"/>
          <w:szCs w:val="20"/>
          <w:lang w:val="en-IN" w:eastAsia="en-IN"/>
        </w:rPr>
        <w:tab/>
        <w:t>detection_min_threshold=30</w:t>
        <w:tab/>
        <w:t>#MIN value for detection validation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b/>
          <w:b/>
          <w:bCs/>
          <w:color w:val="1F4E79" w:themeColor="accent1" w:themeShade="80"/>
          <w:sz w:val="20"/>
          <w:szCs w:val="20"/>
          <w:lang w:val="en-IN" w:eastAsia="en-IN"/>
        </w:rPr>
      </w:pPr>
      <w:r>
        <w:rPr>
          <w:rFonts w:eastAsia="Times New Roman" w:cs="Courier New" w:ascii="Courier New" w:hAnsi="Courier New"/>
          <w:b/>
          <w:bCs/>
          <w:color w:val="1F4E79" w:themeColor="accent1" w:themeShade="80"/>
          <w:sz w:val="20"/>
          <w:szCs w:val="20"/>
          <w:lang w:val="en-IN" w:eastAsia="en-IN"/>
        </w:rPr>
        <w:tab/>
        <w:t>control_collion_count=0</w:t>
        <w:tab/>
        <w:t>#Collision count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b/>
          <w:b/>
          <w:bCs/>
          <w:color w:val="1F4E79" w:themeColor="accent1" w:themeShade="80"/>
          <w:sz w:val="20"/>
          <w:szCs w:val="20"/>
          <w:lang w:val="en-IN" w:eastAsia="en-IN"/>
        </w:rPr>
      </w:pPr>
      <w:r>
        <w:rPr>
          <w:rFonts w:eastAsia="Times New Roman" w:cs="Courier New" w:ascii="Courier New" w:hAnsi="Courier New"/>
          <w:b/>
          <w:bCs/>
          <w:color w:val="1F4E79" w:themeColor="accent1" w:themeShade="80"/>
          <w:sz w:val="20"/>
          <w:szCs w:val="20"/>
          <w:lang w:val="en-IN" w:eastAsia="en-IN"/>
        </w:rPr>
        <w:tab/>
        <w:t>localize_max_threshold=5</w:t>
        <w:tab/>
        <w:t>#MAX value for localization validation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b/>
          <w:b/>
          <w:bCs/>
          <w:color w:val="1F4E79" w:themeColor="accent1" w:themeShade="80"/>
          <w:sz w:val="20"/>
          <w:szCs w:val="20"/>
          <w:lang w:val="en-IN" w:eastAsia="en-IN"/>
        </w:rPr>
      </w:pPr>
      <w:r>
        <w:rPr>
          <w:rFonts w:eastAsia="Times New Roman" w:cs="Courier New" w:ascii="Courier New" w:hAnsi="Courier New"/>
          <w:b/>
          <w:bCs/>
          <w:color w:val="1F4E79" w:themeColor="accent1" w:themeShade="80"/>
          <w:sz w:val="20"/>
          <w:szCs w:val="20"/>
          <w:lang w:val="en-IN" w:eastAsia="en-IN"/>
        </w:rPr>
        <w:tab/>
        <w:t>localize_min_threshold=1</w:t>
        <w:tab/>
        <w:t>#MAX value for localization validation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b/>
          <w:b/>
          <w:bCs/>
          <w:color w:val="1F4E79" w:themeColor="accent1" w:themeShade="80"/>
          <w:sz w:val="20"/>
          <w:szCs w:val="20"/>
          <w:lang w:val="en-IN" w:eastAsia="en-IN"/>
        </w:rPr>
      </w:pPr>
      <w:r>
        <w:rPr>
          <w:rFonts w:eastAsia="Times New Roman" w:cs="Courier New" w:ascii="Courier New" w:hAnsi="Courier New"/>
          <w:b/>
          <w:bCs/>
          <w:color w:val="1F4E79" w:themeColor="accent1" w:themeShade="80"/>
          <w:sz w:val="20"/>
          <w:szCs w:val="20"/>
          <w:lang w:val="en-IN" w:eastAsia="en-IN"/>
        </w:rPr>
        <w:tab/>
        <w:t>planner_goalpose_max_deviation=5 #MAX value of goal position deviation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b/>
          <w:b/>
          <w:bCs/>
          <w:color w:val="1F4E79" w:themeColor="accent1" w:themeShade="80"/>
          <w:sz w:val="20"/>
          <w:szCs w:val="20"/>
          <w:lang w:val="en-IN" w:eastAsia="en-IN"/>
        </w:rPr>
      </w:pPr>
      <w:r>
        <w:rPr>
          <w:rFonts w:eastAsia="Times New Roman" w:cs="Courier New" w:ascii="Courier New" w:hAnsi="Courier New"/>
          <w:b/>
          <w:bCs/>
          <w:color w:val="1F4E79" w:themeColor="accent1" w:themeShade="80"/>
          <w:sz w:val="20"/>
          <w:szCs w:val="20"/>
          <w:lang w:val="en-IN" w:eastAsia="en-IN"/>
        </w:rPr>
        <w:tab/>
        <w:t>planner_goalpose_min_deviation=2 #MIN value of goal position deviation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b/>
          <w:b/>
          <w:bCs/>
          <w:color w:val="1F4E79" w:themeColor="accent1" w:themeShade="80"/>
          <w:sz w:val="20"/>
          <w:szCs w:val="20"/>
          <w:lang w:val="en-IN" w:eastAsia="en-IN"/>
        </w:rPr>
      </w:pPr>
      <w:r>
        <w:rPr>
          <w:rFonts w:eastAsia="Times New Roman" w:cs="Courier New" w:ascii="Courier New" w:hAnsi="Courier New"/>
          <w:b/>
          <w:bCs/>
          <w:color w:val="1F4E79" w:themeColor="accent1" w:themeShade="80"/>
          <w:sz w:val="20"/>
          <w:szCs w:val="20"/>
          <w:lang w:val="en-IN" w:eastAsia="en-IN"/>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Go to the Poly_Suite directory and run </w:t>
      </w:r>
    </w:p>
    <w:p>
      <w:pPr>
        <w:pStyle w:val="Normal"/>
        <w:ind w:firstLine="720"/>
        <w:rPr>
          <w:rFonts w:ascii="Arial" w:hAnsi="Arial" w:cs="Arial"/>
          <w:b/>
          <w:b/>
          <w:bCs/>
          <w:color w:val="000000" w:themeColor="text1"/>
          <w:sz w:val="22"/>
          <w:szCs w:val="22"/>
        </w:rPr>
      </w:pPr>
      <w:r>
        <w:rPr>
          <w:rFonts w:cs="Arial"/>
          <w:b/>
          <w:bCs/>
          <w:color w:val="000000" w:themeColor="text1"/>
          <w:sz w:val="22"/>
          <w:szCs w:val="22"/>
        </w:rPr>
        <w:t>$ ./polyVerif</w:t>
      </w:r>
    </w:p>
    <w:p>
      <w:pPr>
        <w:pStyle w:val="Normal"/>
        <w:rPr>
          <w:rFonts w:ascii="Arial" w:hAnsi="Arial" w:cs="Arial"/>
          <w:sz w:val="22"/>
          <w:szCs w:val="22"/>
        </w:rPr>
      </w:pPr>
      <w:r>
        <w:rPr/>
        <w:drawing>
          <wp:inline distT="0" distB="0" distL="0" distR="0">
            <wp:extent cx="6324600" cy="3568065"/>
            <wp:effectExtent l="0" t="0" r="0" b="0"/>
            <wp:docPr id="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
                    <pic:cNvPicPr>
                      <a:picLocks noChangeAspect="1" noChangeArrowheads="1"/>
                    </pic:cNvPicPr>
                  </pic:nvPicPr>
                  <pic:blipFill>
                    <a:blip r:embed="rId2"/>
                    <a:stretch>
                      <a:fillRect/>
                    </a:stretch>
                  </pic:blipFill>
                  <pic:spPr bwMode="auto">
                    <a:xfrm>
                      <a:off x="0" y="0"/>
                      <a:ext cx="6324600" cy="3568065"/>
                    </a:xfrm>
                    <a:prstGeom prst="rect">
                      <a:avLst/>
                    </a:prstGeom>
                  </pic:spPr>
                </pic:pic>
              </a:graphicData>
            </a:graphic>
          </wp:inline>
        </w:drawing>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It will start the polyVerif framework</w:t>
      </w:r>
    </w:p>
    <w:p>
      <w:pPr>
        <w:pStyle w:val="ListParagraph"/>
        <w:numPr>
          <w:ilvl w:val="1"/>
          <w:numId w:val="3"/>
        </w:numPr>
        <w:rPr>
          <w:rFonts w:ascii="Arial" w:hAnsi="Arial" w:cs="Arial"/>
          <w:color w:val="000000" w:themeColor="text1"/>
          <w:sz w:val="22"/>
          <w:szCs w:val="22"/>
        </w:rPr>
      </w:pPr>
      <w:r>
        <w:rPr>
          <w:rFonts w:cs="Arial"/>
          <w:color w:val="000000" w:themeColor="text1"/>
          <w:sz w:val="22"/>
          <w:szCs w:val="22"/>
        </w:rPr>
        <w:t>As of now four validation is working-</w:t>
      </w:r>
    </w:p>
    <w:p>
      <w:pPr>
        <w:pStyle w:val="ListParagraph"/>
        <w:numPr>
          <w:ilvl w:val="2"/>
          <w:numId w:val="6"/>
        </w:numPr>
        <w:rPr>
          <w:rFonts w:ascii="Arial" w:hAnsi="Arial" w:cs="Arial"/>
          <w:color w:val="000000" w:themeColor="text1"/>
          <w:sz w:val="22"/>
          <w:szCs w:val="22"/>
        </w:rPr>
      </w:pPr>
      <w:r>
        <w:rPr>
          <w:rFonts w:cs="Arial"/>
          <w:color w:val="000000" w:themeColor="text1"/>
          <w:sz w:val="22"/>
          <w:szCs w:val="22"/>
        </w:rPr>
        <w:t>Detection Validation</w:t>
      </w:r>
    </w:p>
    <w:p>
      <w:pPr>
        <w:pStyle w:val="ListParagraph"/>
        <w:numPr>
          <w:ilvl w:val="2"/>
          <w:numId w:val="6"/>
        </w:numPr>
        <w:rPr>
          <w:rFonts w:ascii="Arial" w:hAnsi="Arial" w:cs="Arial"/>
          <w:color w:val="000000" w:themeColor="text1"/>
          <w:sz w:val="22"/>
          <w:szCs w:val="22"/>
        </w:rPr>
      </w:pPr>
      <w:r>
        <w:rPr>
          <w:rFonts w:cs="Arial"/>
          <w:color w:val="000000" w:themeColor="text1"/>
          <w:sz w:val="22"/>
          <w:szCs w:val="22"/>
        </w:rPr>
        <w:t>Control Validation</w:t>
      </w:r>
    </w:p>
    <w:p>
      <w:pPr>
        <w:pStyle w:val="ListParagraph"/>
        <w:numPr>
          <w:ilvl w:val="2"/>
          <w:numId w:val="6"/>
        </w:numPr>
        <w:rPr>
          <w:rFonts w:ascii="Arial" w:hAnsi="Arial" w:cs="Arial"/>
          <w:color w:val="000000" w:themeColor="text1"/>
          <w:sz w:val="22"/>
          <w:szCs w:val="22"/>
        </w:rPr>
      </w:pPr>
      <w:r>
        <w:rPr>
          <w:rFonts w:cs="Arial"/>
          <w:color w:val="000000" w:themeColor="text1"/>
          <w:sz w:val="22"/>
          <w:szCs w:val="22"/>
        </w:rPr>
        <w:t>Localization Validation</w:t>
      </w:r>
    </w:p>
    <w:p>
      <w:pPr>
        <w:pStyle w:val="ListParagraph"/>
        <w:numPr>
          <w:ilvl w:val="2"/>
          <w:numId w:val="6"/>
        </w:numPr>
        <w:rPr>
          <w:rFonts w:ascii="Arial" w:hAnsi="Arial" w:cs="Arial"/>
          <w:color w:val="000000" w:themeColor="text1"/>
          <w:sz w:val="22"/>
          <w:szCs w:val="22"/>
        </w:rPr>
      </w:pPr>
      <w:r>
        <w:rPr>
          <w:rFonts w:cs="Arial"/>
          <w:color w:val="000000" w:themeColor="text1"/>
          <w:sz w:val="22"/>
          <w:szCs w:val="22"/>
        </w:rPr>
        <w:t>Mission Planning Validation</w:t>
      </w:r>
    </w:p>
    <w:p>
      <w:pPr>
        <w:pStyle w:val="Normal"/>
        <w:ind w:firstLine="720"/>
        <w:rPr>
          <w:rFonts w:ascii="Arial" w:hAnsi="Arial" w:cs="Arial"/>
          <w:color w:val="000000" w:themeColor="text1"/>
          <w:sz w:val="22"/>
          <w:szCs w:val="22"/>
        </w:rPr>
      </w:pPr>
      <w:r>
        <w:rPr>
          <w:rFonts w:cs="Arial"/>
          <w:color w:val="000000" w:themeColor="text1"/>
          <w:sz w:val="22"/>
          <w:szCs w:val="22"/>
        </w:rPr>
        <w:t>Click any of them-</w:t>
      </w:r>
    </w:p>
    <w:p>
      <w:pPr>
        <w:pStyle w:val="Normal"/>
        <w:rPr>
          <w:rFonts w:ascii="Arial" w:hAnsi="Arial" w:cs="Arial"/>
          <w:sz w:val="22"/>
          <w:szCs w:val="22"/>
        </w:rPr>
      </w:pPr>
      <w:r>
        <w:rPr/>
        <w:drawing>
          <wp:inline distT="0" distB="0" distL="0" distR="4445">
            <wp:extent cx="6244590" cy="3505200"/>
            <wp:effectExtent l="0" t="0" r="0" b="0"/>
            <wp:docPr id="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2" descr=""/>
                    <pic:cNvPicPr>
                      <a:picLocks noChangeAspect="1" noChangeArrowheads="1"/>
                    </pic:cNvPicPr>
                  </pic:nvPicPr>
                  <pic:blipFill>
                    <a:blip r:embed="rId3"/>
                    <a:stretch>
                      <a:fillRect/>
                    </a:stretch>
                  </pic:blipFill>
                  <pic:spPr bwMode="auto">
                    <a:xfrm>
                      <a:off x="0" y="0"/>
                      <a:ext cx="6244590" cy="3505200"/>
                    </a:xfrm>
                    <a:prstGeom prst="rect">
                      <a:avLst/>
                    </a:prstGeom>
                  </pic:spPr>
                </pic:pic>
              </a:graphicData>
            </a:graphic>
          </wp:inline>
        </w:drawing>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Detection Validation is for detecting the vehicle from perception stack.</w:t>
      </w:r>
    </w:p>
    <w:p>
      <w:pPr>
        <w:pStyle w:val="ListParagraph"/>
        <w:numPr>
          <w:ilvl w:val="1"/>
          <w:numId w:val="3"/>
        </w:numPr>
        <w:rPr>
          <w:rFonts w:ascii="Arial" w:hAnsi="Arial" w:cs="Arial"/>
          <w:color w:val="000000" w:themeColor="text1"/>
          <w:sz w:val="22"/>
          <w:szCs w:val="22"/>
        </w:rPr>
      </w:pPr>
      <w:r>
        <w:rPr>
          <w:rFonts w:cs="Arial"/>
          <w:color w:val="000000" w:themeColor="text1"/>
          <w:sz w:val="22"/>
          <w:szCs w:val="22"/>
        </w:rPr>
        <w:t>Click on the Start ADE button, it will start all the required module for example-</w:t>
      </w:r>
    </w:p>
    <w:p>
      <w:pPr>
        <w:pStyle w:val="ListParagraph"/>
        <w:numPr>
          <w:ilvl w:val="2"/>
          <w:numId w:val="5"/>
        </w:numPr>
        <w:rPr>
          <w:rFonts w:ascii="Arial" w:hAnsi="Arial" w:cs="Arial"/>
          <w:color w:val="000000" w:themeColor="text1"/>
          <w:sz w:val="22"/>
          <w:szCs w:val="22"/>
        </w:rPr>
      </w:pPr>
      <w:r>
        <w:rPr>
          <w:rFonts w:cs="Arial"/>
          <w:color w:val="000000" w:themeColor="text1"/>
          <w:sz w:val="22"/>
          <w:szCs w:val="22"/>
        </w:rPr>
        <w:t>AutowareAuto</w:t>
      </w:r>
    </w:p>
    <w:p>
      <w:pPr>
        <w:pStyle w:val="ListParagraph"/>
        <w:numPr>
          <w:ilvl w:val="2"/>
          <w:numId w:val="5"/>
        </w:numPr>
        <w:rPr>
          <w:rFonts w:ascii="Arial" w:hAnsi="Arial" w:cs="Arial"/>
          <w:color w:val="000000" w:themeColor="text1"/>
          <w:sz w:val="22"/>
          <w:szCs w:val="22"/>
        </w:rPr>
      </w:pPr>
      <w:r>
        <w:rPr>
          <w:rFonts w:cs="Arial"/>
          <w:color w:val="000000" w:themeColor="text1"/>
          <w:sz w:val="22"/>
          <w:szCs w:val="22"/>
        </w:rPr>
        <w:t>Perception Stack</w:t>
      </w:r>
    </w:p>
    <w:p>
      <w:pPr>
        <w:pStyle w:val="ListParagraph"/>
        <w:numPr>
          <w:ilvl w:val="2"/>
          <w:numId w:val="5"/>
        </w:numPr>
        <w:rPr>
          <w:rFonts w:ascii="Arial" w:hAnsi="Arial" w:cs="Arial"/>
          <w:color w:val="000000" w:themeColor="text1"/>
          <w:sz w:val="22"/>
          <w:szCs w:val="22"/>
        </w:rPr>
      </w:pPr>
      <w:r>
        <w:rPr>
          <w:rFonts w:cs="Arial"/>
          <w:color w:val="000000" w:themeColor="text1"/>
          <w:sz w:val="22"/>
          <w:szCs w:val="22"/>
        </w:rPr>
        <w:t>Lgsvl simulator</w:t>
      </w:r>
    </w:p>
    <w:p>
      <w:pPr>
        <w:pStyle w:val="ListParagraph"/>
        <w:numPr>
          <w:ilvl w:val="2"/>
          <w:numId w:val="5"/>
        </w:numPr>
        <w:rPr>
          <w:rFonts w:ascii="Arial" w:hAnsi="Arial" w:cs="Arial"/>
          <w:color w:val="000000" w:themeColor="text1"/>
          <w:sz w:val="22"/>
          <w:szCs w:val="22"/>
        </w:rPr>
      </w:pPr>
      <w:r>
        <w:rPr>
          <w:rFonts w:cs="Arial"/>
          <w:color w:val="000000" w:themeColor="text1"/>
          <w:sz w:val="22"/>
          <w:szCs w:val="22"/>
        </w:rPr>
        <w:t>Rviz</w:t>
      </w:r>
    </w:p>
    <w:p>
      <w:pPr>
        <w:pStyle w:val="ListParagraph"/>
        <w:numPr>
          <w:ilvl w:val="2"/>
          <w:numId w:val="5"/>
        </w:numPr>
        <w:rPr>
          <w:rFonts w:ascii="Arial" w:hAnsi="Arial" w:cs="Arial"/>
          <w:color w:val="000000" w:themeColor="text1"/>
          <w:sz w:val="22"/>
          <w:szCs w:val="22"/>
        </w:rPr>
      </w:pPr>
      <w:r>
        <w:rPr>
          <w:rFonts w:cs="Arial"/>
          <w:color w:val="000000" w:themeColor="text1"/>
          <w:sz w:val="22"/>
          <w:szCs w:val="22"/>
        </w:rPr>
        <w:t>Ros2-lgsvl-bridge</w:t>
      </w:r>
    </w:p>
    <w:p>
      <w:pPr>
        <w:pStyle w:val="ListParagraph"/>
        <w:ind w:left="2160" w:hanging="0"/>
        <w:rPr>
          <w:rFonts w:ascii="Arial" w:hAnsi="Arial" w:cs="Arial"/>
          <w:sz w:val="22"/>
          <w:szCs w:val="22"/>
        </w:rPr>
      </w:pPr>
      <w:r>
        <w:rPr>
          <w:rFonts w:cs="Arial"/>
          <w:sz w:val="22"/>
          <w:szCs w:val="22"/>
        </w:rPr>
      </w:r>
    </w:p>
    <w:p>
      <w:pPr>
        <w:pStyle w:val="Normal"/>
        <w:rPr>
          <w:rFonts w:ascii="Arial" w:hAnsi="Arial" w:cs="Arial"/>
          <w:sz w:val="22"/>
          <w:szCs w:val="22"/>
        </w:rPr>
      </w:pPr>
      <w:r>
        <w:rPr/>
        <w:drawing>
          <wp:inline distT="0" distB="0" distL="0" distR="0">
            <wp:extent cx="6503670" cy="3657600"/>
            <wp:effectExtent l="0" t="0" r="0" b="0"/>
            <wp:docPr id="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
                    <pic:cNvPicPr>
                      <a:picLocks noChangeAspect="1" noChangeArrowheads="1"/>
                    </pic:cNvPicPr>
                  </pic:nvPicPr>
                  <pic:blipFill>
                    <a:blip r:embed="rId4"/>
                    <a:stretch>
                      <a:fillRect/>
                    </a:stretch>
                  </pic:blipFill>
                  <pic:spPr bwMode="auto">
                    <a:xfrm>
                      <a:off x="0" y="0"/>
                      <a:ext cx="6503670" cy="3657600"/>
                    </a:xfrm>
                    <a:prstGeom prst="rect">
                      <a:avLst/>
                    </a:prstGeom>
                  </pic:spPr>
                </pic:pic>
              </a:graphicData>
            </a:graphic>
          </wp:inline>
        </w:drawing>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It will take some time to start the ADE docker and other components please wait for while</w:t>
      </w:r>
    </w:p>
    <w:p>
      <w:pPr>
        <w:pStyle w:val="Normal"/>
        <w:rPr>
          <w:rFonts w:ascii="Arial" w:hAnsi="Arial" w:cs="Arial"/>
          <w:sz w:val="22"/>
          <w:szCs w:val="22"/>
        </w:rPr>
      </w:pPr>
      <w:r>
        <w:rPr/>
        <w:drawing>
          <wp:inline distT="0" distB="0" distL="0" distR="7620">
            <wp:extent cx="6279515" cy="318135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6279515" cy="3181350"/>
                    </a:xfrm>
                    <a:prstGeom prst="rect">
                      <a:avLst/>
                    </a:prstGeom>
                  </pic:spPr>
                </pic:pic>
              </a:graphicData>
            </a:graphic>
          </wp:inline>
        </w:drawing>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Once lgsvl simulator and rviz started, go to the any web browser</w:t>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drawing>
          <wp:inline distT="0" distB="0" distL="0" distR="0">
            <wp:extent cx="6306185" cy="324802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6306185" cy="3248025"/>
                    </a:xfrm>
                    <a:prstGeom prst="rect">
                      <a:avLst/>
                    </a:prstGeom>
                  </pic:spPr>
                </pic:pic>
              </a:graphicData>
            </a:graphic>
          </wp:inline>
        </w:drawing>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Enter localhost:8080 on address bar and hit enter.</w:t>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drawing>
          <wp:inline distT="0" distB="0" distL="0" distR="0">
            <wp:extent cx="6103620" cy="413385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6103620" cy="4133850"/>
                    </a:xfrm>
                    <a:prstGeom prst="rect">
                      <a:avLst/>
                    </a:prstGeom>
                  </pic:spPr>
                </pic:pic>
              </a:graphicData>
            </a:graphic>
          </wp:inline>
        </w:drawing>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color w:val="000000" w:themeColor="text1"/>
          <w:sz w:val="22"/>
          <w:szCs w:val="22"/>
        </w:rPr>
      </w:pPr>
      <w:r>
        <w:rPr>
          <w:rFonts w:cs="Arial"/>
          <w:b/>
          <w:bCs/>
          <w:color w:val="000000" w:themeColor="text1"/>
          <w:sz w:val="22"/>
          <w:szCs w:val="22"/>
        </w:rPr>
        <w:t>Note: -</w:t>
      </w:r>
      <w:r>
        <w:rPr>
          <w:rFonts w:cs="Arial"/>
          <w:color w:val="000000" w:themeColor="text1"/>
          <w:sz w:val="22"/>
          <w:szCs w:val="22"/>
        </w:rPr>
        <w:t xml:space="preserve"> If the lg web page is not open the try below address also on address bar- 127.0.0.1:8080</w:t>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Click on the Simulations tab and select the API_Only.</w:t>
      </w:r>
    </w:p>
    <w:p>
      <w:pPr>
        <w:pStyle w:val="ListParagraph"/>
        <w:numPr>
          <w:ilvl w:val="1"/>
          <w:numId w:val="3"/>
        </w:numPr>
        <w:rPr>
          <w:rFonts w:ascii="Arial" w:hAnsi="Arial" w:cs="Arial"/>
          <w:color w:val="000000" w:themeColor="text1"/>
          <w:sz w:val="22"/>
          <w:szCs w:val="22"/>
        </w:rPr>
      </w:pPr>
      <w:r>
        <w:rPr>
          <w:rFonts w:cs="Arial"/>
          <w:color w:val="000000" w:themeColor="text1"/>
          <w:sz w:val="22"/>
          <w:szCs w:val="22"/>
        </w:rPr>
        <w:t xml:space="preserve">Click on the Play button </w:t>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drawing>
          <wp:inline distT="0" distB="7620" distL="0" distR="0">
            <wp:extent cx="6000750" cy="378333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6000750" cy="3783330"/>
                    </a:xfrm>
                    <a:prstGeom prst="rect">
                      <a:avLst/>
                    </a:prstGeom>
                  </pic:spPr>
                </pic:pic>
              </a:graphicData>
            </a:graphic>
          </wp:inline>
        </w:drawing>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Now the simulator is in the </w:t>
      </w:r>
      <w:r>
        <w:rPr>
          <w:rFonts w:cs="Arial"/>
          <w:b/>
          <w:bCs/>
          <w:color w:val="000000" w:themeColor="text1"/>
          <w:sz w:val="22"/>
          <w:szCs w:val="22"/>
        </w:rPr>
        <w:t>API_Mode</w:t>
      </w:r>
    </w:p>
    <w:p>
      <w:pPr>
        <w:pStyle w:val="ListParagraph"/>
        <w:rPr>
          <w:rFonts w:ascii="Arial" w:hAnsi="Arial" w:cs="Arial"/>
          <w:sz w:val="22"/>
          <w:szCs w:val="22"/>
        </w:rPr>
      </w:pPr>
      <w:r>
        <w:rPr>
          <w:rFonts w:cs="Arial"/>
          <w:sz w:val="22"/>
          <w:szCs w:val="22"/>
        </w:rPr>
      </w:r>
    </w:p>
    <w:p>
      <w:pPr>
        <w:pStyle w:val="ListParagraph"/>
        <w:rPr>
          <w:rFonts w:ascii="Arial" w:hAnsi="Arial" w:cs="Arial"/>
          <w:sz w:val="22"/>
          <w:szCs w:val="22"/>
        </w:rPr>
      </w:pPr>
      <w:r>
        <w:rPr>
          <w:rFonts w:cs="Arial"/>
          <w:sz w:val="22"/>
          <w:szCs w:val="22"/>
        </w:rPr>
      </w:r>
    </w:p>
    <w:p>
      <w:pPr>
        <w:pStyle w:val="Normal"/>
        <w:rPr>
          <w:rFonts w:ascii="Arial" w:hAnsi="Arial" w:cs="Arial"/>
          <w:sz w:val="22"/>
          <w:szCs w:val="22"/>
        </w:rPr>
      </w:pPr>
      <w:r>
        <w:rPr/>
        <w:drawing>
          <wp:inline distT="0" distB="0" distL="0" distR="7620">
            <wp:extent cx="6259830" cy="376237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6259830" cy="3762375"/>
                    </a:xfrm>
                    <a:prstGeom prst="rect">
                      <a:avLst/>
                    </a:prstGeom>
                  </pic:spPr>
                </pic:pic>
              </a:graphicData>
            </a:graphic>
          </wp:inline>
        </w:drawing>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Now click on the </w:t>
      </w:r>
      <w:r>
        <w:rPr>
          <w:rFonts w:cs="Arial"/>
          <w:b/>
          <w:bCs/>
          <w:color w:val="000000" w:themeColor="text1"/>
          <w:sz w:val="22"/>
          <w:szCs w:val="22"/>
        </w:rPr>
        <w:t>Select Scenario</w:t>
      </w:r>
      <w:r>
        <w:rPr>
          <w:rFonts w:cs="Arial"/>
          <w:color w:val="000000" w:themeColor="text1"/>
          <w:sz w:val="22"/>
          <w:szCs w:val="22"/>
        </w:rPr>
        <w:t xml:space="preserve"> button </w:t>
      </w:r>
    </w:p>
    <w:p>
      <w:pPr>
        <w:pStyle w:val="ListParagraph"/>
        <w:numPr>
          <w:ilvl w:val="1"/>
          <w:numId w:val="4"/>
        </w:numPr>
        <w:rPr/>
      </w:pPr>
      <w:r>
        <w:rPr>
          <w:rFonts w:cs="Arial"/>
          <w:color w:val="000000" w:themeColor="text1"/>
          <w:sz w:val="22"/>
          <w:szCs w:val="22"/>
        </w:rPr>
        <w:t xml:space="preserve">Select </w:t>
      </w:r>
      <w:r>
        <w:rPr>
          <w:rFonts w:cs="Arial"/>
          <w:color w:val="000000" w:themeColor="text1"/>
          <w:sz w:val="22"/>
          <w:szCs w:val="22"/>
        </w:rPr>
        <w:t>BorregasAve</w:t>
      </w:r>
      <w:r>
        <w:rPr>
          <w:rFonts w:cs="Arial"/>
          <w:color w:val="000000" w:themeColor="text1"/>
          <w:sz w:val="22"/>
          <w:szCs w:val="22"/>
        </w:rPr>
        <w:t xml:space="preserve"> map from the Select Scene</w:t>
      </w:r>
    </w:p>
    <w:p>
      <w:pPr>
        <w:pStyle w:val="ListParagraph"/>
        <w:numPr>
          <w:ilvl w:val="1"/>
          <w:numId w:val="4"/>
        </w:numPr>
        <w:rPr>
          <w:rFonts w:ascii="Arial" w:hAnsi="Arial" w:cs="Arial"/>
          <w:color w:val="000000" w:themeColor="text1"/>
          <w:sz w:val="22"/>
          <w:szCs w:val="22"/>
        </w:rPr>
      </w:pPr>
      <w:r>
        <w:rPr>
          <w:rFonts w:cs="Arial"/>
          <w:color w:val="000000" w:themeColor="text1"/>
          <w:sz w:val="22"/>
          <w:szCs w:val="22"/>
        </w:rPr>
        <w:t xml:space="preserve">Select any scenario from the Select Script list </w:t>
      </w:r>
    </w:p>
    <w:p>
      <w:pPr>
        <w:pStyle w:val="ListParagraph"/>
        <w:numPr>
          <w:ilvl w:val="1"/>
          <w:numId w:val="4"/>
        </w:numPr>
        <w:rPr/>
      </w:pPr>
      <w:r>
        <w:rPr>
          <w:rFonts w:cs="Arial"/>
          <w:color w:val="000000" w:themeColor="text1"/>
          <w:sz w:val="22"/>
          <w:szCs w:val="22"/>
        </w:rPr>
        <w:t xml:space="preserve">The selected script in the below screenshot is written in </w:t>
      </w:r>
      <w:r>
        <w:rPr>
          <w:rFonts w:cs="Arial"/>
          <w:color w:val="000000" w:themeColor="text1"/>
          <w:sz w:val="22"/>
          <w:szCs w:val="22"/>
        </w:rPr>
        <w:t xml:space="preserve">python </w:t>
      </w:r>
      <w:r>
        <w:rPr>
          <w:rFonts w:cs="Arial"/>
          <w:color w:val="000000" w:themeColor="text1"/>
          <w:sz w:val="22"/>
          <w:szCs w:val="22"/>
        </w:rPr>
        <w:t xml:space="preserve"> which will add an ego vehicle in the </w:t>
      </w:r>
      <w:r>
        <w:rPr>
          <w:rFonts w:cs="Arial"/>
          <w:color w:val="000000" w:themeColor="text1"/>
          <w:sz w:val="22"/>
          <w:szCs w:val="22"/>
        </w:rPr>
        <w:t xml:space="preserve">BorregasAve </w:t>
      </w:r>
      <w:r>
        <w:rPr>
          <w:rFonts w:cs="Arial"/>
          <w:color w:val="000000" w:themeColor="text1"/>
          <w:sz w:val="22"/>
          <w:szCs w:val="22"/>
        </w:rPr>
        <w:t>map which will controlled by the AutowareAuto</w:t>
      </w:r>
      <w:r>
        <w:rPr>
          <w:rFonts w:cs="Arial"/>
          <w:sz w:val="22"/>
          <w:szCs w:val="22"/>
        </w:rPr>
        <w:t xml:space="preserve">. </w:t>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
    </w:p>
    <w:p>
      <w:pPr>
        <w:pStyle w:val="Normal"/>
        <w:rPr/>
      </w:pPr>
      <w:r>
        <w:drawing>
          <wp:anchor behindDoc="0" distT="0" distB="0" distL="0" distR="0" simplePos="0" locked="0" layoutInCell="1" allowOverlap="1" relativeHeight="15">
            <wp:simplePos x="0" y="0"/>
            <wp:positionH relativeFrom="column">
              <wp:posOffset>65405</wp:posOffset>
            </wp:positionH>
            <wp:positionV relativeFrom="paragraph">
              <wp:posOffset>109220</wp:posOffset>
            </wp:positionV>
            <wp:extent cx="6035675" cy="35629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rcRect l="20746" t="10255" r="8417" b="35127"/>
                    <a:stretch>
                      <a:fillRect/>
                    </a:stretch>
                  </pic:blipFill>
                  <pic:spPr bwMode="auto">
                    <a:xfrm>
                      <a:off x="0" y="0"/>
                      <a:ext cx="6035675" cy="3562985"/>
                    </a:xfrm>
                    <a:prstGeom prst="rect">
                      <a:avLst/>
                    </a:prstGeom>
                  </pic:spPr>
                </pic:pic>
              </a:graphicData>
            </a:graphic>
          </wp:anchor>
        </w:drawing>
      </w:r>
      <w:r>
        <w:rPr>
          <w:rFonts w:cs="Arial"/>
          <w:sz w:val="22"/>
          <w:szCs w:val="22"/>
        </w:rPr>
        <w:t xml:space="preserve">               </w:t>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Once you select any script form the list it will enables the respective button to run the script as there are two way to run the script -</w:t>
      </w:r>
    </w:p>
    <w:p>
      <w:pPr>
        <w:pStyle w:val="ListParagraph"/>
        <w:numPr>
          <w:ilvl w:val="1"/>
          <w:numId w:val="7"/>
        </w:numPr>
        <w:rPr>
          <w:rFonts w:ascii="Arial" w:hAnsi="Arial" w:cs="Arial"/>
          <w:color w:val="000000" w:themeColor="text1"/>
          <w:sz w:val="22"/>
          <w:szCs w:val="22"/>
        </w:rPr>
      </w:pPr>
      <w:r>
        <w:rPr>
          <w:rFonts w:cs="Arial"/>
          <w:color w:val="000000" w:themeColor="text1"/>
          <w:sz w:val="22"/>
          <w:szCs w:val="22"/>
        </w:rPr>
        <w:t>Using Scenic</w:t>
      </w:r>
    </w:p>
    <w:p>
      <w:pPr>
        <w:pStyle w:val="ListParagraph"/>
        <w:numPr>
          <w:ilvl w:val="1"/>
          <w:numId w:val="7"/>
        </w:numPr>
        <w:rPr>
          <w:rFonts w:ascii="Arial" w:hAnsi="Arial" w:cs="Arial"/>
          <w:color w:val="000000" w:themeColor="text1"/>
          <w:sz w:val="22"/>
          <w:szCs w:val="22"/>
        </w:rPr>
      </w:pPr>
      <w:r>
        <w:rPr>
          <w:rFonts w:cs="Arial"/>
          <w:color w:val="000000" w:themeColor="text1"/>
          <w:sz w:val="22"/>
          <w:szCs w:val="22"/>
        </w:rPr>
        <w:t>Using PythonAPI</w:t>
      </w:r>
    </w:p>
    <w:p>
      <w:pPr>
        <w:pStyle w:val="Normal"/>
        <w:ind w:left="720" w:hanging="0"/>
        <w:rPr/>
      </w:pPr>
      <w:r>
        <w:rPr>
          <w:rFonts w:cs="Arial"/>
          <w:color w:val="000000" w:themeColor="text1"/>
          <w:sz w:val="22"/>
          <w:szCs w:val="22"/>
        </w:rPr>
        <w:t xml:space="preserve">I have selected the </w:t>
      </w:r>
      <w:r>
        <w:rPr>
          <w:rFonts w:cs="Arial"/>
          <w:color w:val="000000" w:themeColor="text1"/>
          <w:sz w:val="22"/>
          <w:szCs w:val="22"/>
        </w:rPr>
        <w:t>python</w:t>
      </w:r>
      <w:r>
        <w:rPr>
          <w:rFonts w:cs="Arial"/>
          <w:color w:val="000000" w:themeColor="text1"/>
          <w:sz w:val="22"/>
          <w:szCs w:val="22"/>
        </w:rPr>
        <w:t xml:space="preserve"> script to run so the </w:t>
      </w:r>
      <w:r>
        <w:rPr>
          <w:rFonts w:cs="Arial"/>
          <w:b/>
          <w:bCs/>
          <w:color w:val="000000" w:themeColor="text1"/>
          <w:sz w:val="22"/>
          <w:szCs w:val="22"/>
        </w:rPr>
        <w:t>Run Scen</w:t>
      </w:r>
      <w:r>
        <w:rPr>
          <w:rFonts w:cs="Arial"/>
          <w:b/>
          <w:bCs/>
          <w:color w:val="000000" w:themeColor="text1"/>
          <w:sz w:val="22"/>
          <w:szCs w:val="22"/>
        </w:rPr>
        <w:t>ario</w:t>
      </w:r>
      <w:r>
        <w:rPr>
          <w:rFonts w:cs="Arial"/>
          <w:color w:val="000000" w:themeColor="text1"/>
          <w:sz w:val="22"/>
          <w:szCs w:val="22"/>
        </w:rPr>
        <w:t xml:space="preserve"> button is enabled.</w:t>
      </w:r>
    </w:p>
    <w:p>
      <w:pPr>
        <w:pStyle w:val="Normal"/>
        <w:ind w:left="720" w:hanging="0"/>
        <w:rPr/>
      </w:pPr>
      <w:r>
        <w:rPr>
          <w:rFonts w:cs="Arial"/>
          <w:color w:val="000000" w:themeColor="text1"/>
          <w:sz w:val="22"/>
          <w:szCs w:val="22"/>
        </w:rPr>
        <w:t xml:space="preserve">Also, you can set the number of random iterations for simulation through scenic using the </w:t>
      </w:r>
      <w:r>
        <w:rPr>
          <w:rFonts w:cs="Arial"/>
          <w:b/>
          <w:bCs/>
          <w:color w:val="000000" w:themeColor="text1"/>
          <w:sz w:val="22"/>
          <w:szCs w:val="22"/>
        </w:rPr>
        <w:t>Set Count</w:t>
      </w:r>
      <w:r>
        <w:rPr>
          <w:rFonts w:cs="Arial"/>
          <w:color w:val="000000" w:themeColor="text1"/>
          <w:sz w:val="22"/>
          <w:szCs w:val="22"/>
        </w:rPr>
        <w:t xml:space="preserve"> button</w:t>
      </w:r>
      <w:r>
        <w:rPr>
          <w:rFonts w:cs="Arial"/>
          <w:color w:val="000000" w:themeColor="text1"/>
          <w:sz w:val="22"/>
          <w:szCs w:val="22"/>
        </w:rPr>
        <w:t>(while running scenic sc</w:t>
      </w:r>
      <w:r>
        <w:rPr>
          <w:rFonts w:cs="Arial"/>
          <w:color w:val="000000" w:themeColor="text1"/>
          <w:sz w:val="22"/>
          <w:szCs w:val="22"/>
        </w:rPr>
        <w:t>r</w:t>
      </w:r>
      <w:r>
        <w:rPr>
          <w:rFonts w:cs="Arial"/>
          <w:color w:val="000000" w:themeColor="text1"/>
          <w:sz w:val="22"/>
          <w:szCs w:val="22"/>
        </w:rPr>
        <w:t>ipt)</w:t>
      </w:r>
      <w:r>
        <w:rPr>
          <w:rFonts w:cs="Arial"/>
          <w:color w:val="000000" w:themeColor="text1"/>
          <w:sz w:val="22"/>
          <w:szCs w:val="22"/>
        </w:rPr>
        <w:t>.</w:t>
      </w:r>
    </w:p>
    <w:p>
      <w:pPr>
        <w:pStyle w:val="Normal"/>
        <w:ind w:left="720" w:hanging="0"/>
        <w:rPr>
          <w:rFonts w:ascii="Arial" w:hAnsi="Arial" w:cs="Arial"/>
          <w:sz w:val="22"/>
          <w:szCs w:val="22"/>
        </w:rPr>
      </w:pPr>
      <w:r>
        <w:rPr>
          <w:rFonts w:cs="Arial"/>
          <w:sz w:val="22"/>
          <w:szCs w:val="22"/>
        </w:rPr>
      </w:r>
    </w:p>
    <w:p>
      <w:pPr>
        <w:pStyle w:val="Normal"/>
        <w:ind w:left="720" w:hanging="0"/>
        <w:rPr>
          <w:rFonts w:ascii="Arial" w:hAnsi="Arial" w:cs="Arial"/>
          <w:sz w:val="22"/>
          <w:szCs w:val="22"/>
        </w:rPr>
      </w:pPr>
      <w:r>
        <w:rPr>
          <w:rFonts w:cs="Arial"/>
          <w:sz w:val="22"/>
          <w:szCs w:val="22"/>
        </w:rPr>
      </w:r>
    </w:p>
    <w:p>
      <w:pPr>
        <w:pStyle w:val="Normal"/>
        <w:ind w:left="720" w:hanging="0"/>
        <w:rPr>
          <w:rFonts w:ascii="Arial" w:hAnsi="Arial" w:cs="Arial"/>
          <w:sz w:val="22"/>
          <w:szCs w:val="22"/>
        </w:rPr>
      </w:pPr>
      <w:r>
        <w:rPr>
          <w:rFonts w:cs="Arial"/>
          <w:sz w:val="22"/>
          <w:szCs w:val="22"/>
        </w:rPr>
      </w:r>
    </w:p>
    <w:p>
      <w:pPr>
        <w:pStyle w:val="Normal"/>
        <w:ind w:left="720" w:hanging="0"/>
        <w:rPr>
          <w:rFonts w:ascii="Arial" w:hAnsi="Arial" w:cs="Arial"/>
          <w:sz w:val="22"/>
          <w:szCs w:val="22"/>
        </w:rPr>
      </w:pPr>
      <w:r>
        <w:rPr>
          <w:rFonts w:cs="Arial"/>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74130" cy="478155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6374130" cy="4781550"/>
                    </a:xfrm>
                    <a:prstGeom prst="rect">
                      <a:avLst/>
                    </a:prstGeom>
                  </pic:spPr>
                </pic:pic>
              </a:graphicData>
            </a:graphic>
          </wp:anchor>
        </w:drawing>
      </w:r>
    </w:p>
    <w:p>
      <w:pPr>
        <w:pStyle w:val="ListParagraph"/>
        <w:numPr>
          <w:ilvl w:val="0"/>
          <w:numId w:val="0"/>
        </w:numPr>
        <w:ind w:left="1440" w:hanging="0"/>
        <w:rPr>
          <w:rFonts w:ascii="Arial" w:hAnsi="Arial" w:cs="Arial"/>
          <w:color w:val="000000" w:themeColor="text1"/>
          <w:sz w:val="22"/>
          <w:szCs w:val="22"/>
        </w:rPr>
      </w:pPr>
      <w:r>
        <w:rPr/>
      </w:r>
    </w:p>
    <w:p>
      <w:pPr>
        <w:pStyle w:val="ListParagraph"/>
        <w:rPr>
          <w:rFonts w:ascii="Arial" w:hAnsi="Arial" w:cs="Arial"/>
          <w:color w:val="000000" w:themeColor="text1"/>
          <w:sz w:val="22"/>
          <w:szCs w:val="22"/>
        </w:rPr>
      </w:pPr>
      <w:r>
        <w:rPr/>
      </w:r>
    </w:p>
    <w:p>
      <w:pPr>
        <w:pStyle w:val="Normal"/>
        <w:rPr>
          <w:rFonts w:ascii="Arial" w:hAnsi="Arial" w:cs="Arial"/>
          <w:sz w:val="22"/>
          <w:szCs w:val="22"/>
        </w:rPr>
      </w:pPr>
      <w:r>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Once the simulation is completed or if you want to stop the Click on the Stop Scenario button and click on the Show Report button. It will redirect to another form where you can see the respective simulation reports.</w:t>
      </w:r>
    </w:p>
    <w:p>
      <w:pPr>
        <w:pStyle w:val="Normal"/>
        <w:rPr>
          <w:rFonts w:ascii="Arial" w:hAnsi="Arial" w:cs="Arial"/>
          <w:sz w:val="22"/>
          <w:szCs w:val="22"/>
        </w:rPr>
      </w:pPr>
      <w:r>
        <w:rPr>
          <w:rFonts w:cs="Arial"/>
          <w:sz w:val="22"/>
          <w:szCs w:val="22"/>
        </w:rPr>
      </w:r>
    </w:p>
    <w:p>
      <w:pPr>
        <w:pStyle w:val="Normal"/>
        <w:rPr/>
      </w:pPr>
      <w:r>
        <w:rPr/>
      </w:r>
    </w:p>
    <w:p>
      <w:pPr>
        <w:pStyle w:val="Normal"/>
        <w:rPr/>
      </w:pPr>
      <w:r>
        <w:rPr/>
        <w:drawing>
          <wp:anchor behindDoc="0" distT="0" distB="0" distL="0" distR="0" simplePos="0" locked="0" layoutInCell="1" allowOverlap="1" relativeHeight="17">
            <wp:simplePos x="0" y="0"/>
            <wp:positionH relativeFrom="column">
              <wp:posOffset>60960</wp:posOffset>
            </wp:positionH>
            <wp:positionV relativeFrom="paragraph">
              <wp:posOffset>-59055</wp:posOffset>
            </wp:positionV>
            <wp:extent cx="5592445" cy="367728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rcRect l="13214" t="18270" r="9218" b="10444"/>
                    <a:stretch>
                      <a:fillRect/>
                    </a:stretch>
                  </pic:blipFill>
                  <pic:spPr bwMode="auto">
                    <a:xfrm>
                      <a:off x="0" y="0"/>
                      <a:ext cx="5592445" cy="36772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This form contains reports information of the respective simulation. As I have run for Perception Validation so it will generate and show the perception report.</w:t>
      </w:r>
    </w:p>
    <w:p>
      <w:pPr>
        <w:pStyle w:val="Normal"/>
        <w:ind w:firstLine="720"/>
        <w:rPr>
          <w:rFonts w:ascii="Arial" w:hAnsi="Arial" w:cs="Arial"/>
          <w:color w:val="000000" w:themeColor="text1"/>
          <w:sz w:val="22"/>
          <w:szCs w:val="22"/>
        </w:rPr>
      </w:pPr>
      <w:r>
        <w:rPr>
          <w:rFonts w:cs="Arial"/>
          <w:color w:val="000000" w:themeColor="text1"/>
          <w:sz w:val="22"/>
          <w:szCs w:val="22"/>
        </w:rPr>
        <w:t xml:space="preserve">Click on the Load Report button, it will list all the simulation with date and time. </w:t>
      </w:r>
    </w:p>
    <w:p>
      <w:pPr>
        <w:pStyle w:val="Normal"/>
        <w:rPr>
          <w:rFonts w:ascii="Arial" w:hAnsi="Arial" w:cs="Arial"/>
          <w:sz w:val="22"/>
          <w:szCs w:val="22"/>
        </w:rPr>
      </w:pPr>
      <w:r>
        <w:rPr/>
        <w:drawing>
          <wp:inline distT="0" distB="0" distL="0" distR="2540">
            <wp:extent cx="5941060" cy="2952750"/>
            <wp:effectExtent l="0" t="0" r="0" b="0"/>
            <wp:docPr id="1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descr=""/>
                    <pic:cNvPicPr>
                      <a:picLocks noChangeAspect="1" noChangeArrowheads="1"/>
                    </pic:cNvPicPr>
                  </pic:nvPicPr>
                  <pic:blipFill>
                    <a:blip r:embed="rId13"/>
                    <a:stretch>
                      <a:fillRect/>
                    </a:stretch>
                  </pic:blipFill>
                  <pic:spPr bwMode="auto">
                    <a:xfrm>
                      <a:off x="0" y="0"/>
                      <a:ext cx="5941060" cy="2952750"/>
                    </a:xfrm>
                    <a:prstGeom prst="rect">
                      <a:avLst/>
                    </a:prstGeom>
                  </pic:spPr>
                </pic:pic>
              </a:graphicData>
            </a:graphic>
          </wp:inline>
        </w:drawing>
      </w:r>
    </w:p>
    <w:p>
      <w:pPr>
        <w:pStyle w:val="Normal"/>
        <w:rPr>
          <w:rFonts w:ascii="Arial" w:hAnsi="Arial" w:cs="Arial"/>
          <w:sz w:val="22"/>
          <w:szCs w:val="22"/>
        </w:rPr>
      </w:pPr>
      <w:r>
        <w:rPr>
          <w:rFonts w:cs="Arial"/>
          <w:sz w:val="22"/>
          <w:szCs w:val="22"/>
        </w:rPr>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The last completed simulation report set at the end of the list. Select and click on the </w:t>
      </w:r>
      <w:r>
        <w:rPr>
          <w:rFonts w:cs="Arial"/>
          <w:b/>
          <w:bCs/>
          <w:color w:val="000000" w:themeColor="text1"/>
          <w:sz w:val="22"/>
          <w:szCs w:val="22"/>
        </w:rPr>
        <w:t>Generate Report</w:t>
      </w:r>
      <w:r>
        <w:rPr>
          <w:rFonts w:cs="Arial"/>
          <w:color w:val="000000" w:themeColor="text1"/>
          <w:sz w:val="22"/>
          <w:szCs w:val="22"/>
        </w:rPr>
        <w:t xml:space="preserve"> button. It will take some time to generate the report. Once report is generated the It will enable the show report button, Click on </w:t>
      </w:r>
      <w:r>
        <w:rPr>
          <w:rFonts w:cs="Arial"/>
          <w:b/>
          <w:bCs/>
          <w:color w:val="000000" w:themeColor="text1"/>
          <w:sz w:val="22"/>
          <w:szCs w:val="22"/>
        </w:rPr>
        <w:t>Show Report</w:t>
      </w:r>
      <w:r>
        <w:rPr>
          <w:rFonts w:cs="Arial"/>
          <w:color w:val="000000" w:themeColor="text1"/>
          <w:sz w:val="22"/>
          <w:szCs w:val="22"/>
        </w:rPr>
        <w:t xml:space="preserve"> button. You will see few respective parameters on the UI. </w:t>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
    </w:p>
    <w:p>
      <w:pPr>
        <w:pStyle w:val="Normal"/>
        <w:rPr>
          <w:rFonts w:ascii="Arial" w:hAnsi="Arial" w:cs="Arial"/>
          <w:sz w:val="22"/>
          <w:szCs w:val="22"/>
        </w:rPr>
      </w:pPr>
      <w:r>
        <w:rPr>
          <w:rFonts w:cs="Arial"/>
          <w:sz w:val="22"/>
          <w:szCs w:val="22"/>
        </w:rPr>
      </w:r>
    </w:p>
    <w:p>
      <w:pPr>
        <w:pStyle w:val="Normal"/>
        <w:rPr>
          <w:rFonts w:ascii="Arial" w:hAnsi="Arial" w:cs="Arial"/>
          <w:sz w:val="22"/>
          <w:szCs w:val="22"/>
        </w:rPr>
      </w:pPr>
      <w:r>
        <w:rPr>
          <w:rFonts w:cs="Arial"/>
          <w:sz w:val="22"/>
          <w:szCs w:val="22"/>
        </w:rPr>
      </w:r>
    </w:p>
    <w:p>
      <w:pPr>
        <w:pStyle w:val="Normal"/>
        <w:rPr>
          <w:rFonts w:ascii="Arial" w:hAnsi="Arial" w:cs="Arial"/>
          <w:b/>
          <w:b/>
          <w:bCs/>
          <w:color w:val="000000" w:themeColor="text1"/>
          <w:sz w:val="22"/>
          <w:szCs w:val="22"/>
        </w:rPr>
      </w:pPr>
      <w:r>
        <w:rPr>
          <w:rFonts w:cs="Arial"/>
          <w:b/>
          <w:bCs/>
          <w:color w:val="000000" w:themeColor="text1"/>
          <w:sz w:val="22"/>
          <w:szCs w:val="22"/>
        </w:rPr>
        <w:t>Python Scenario running –</w:t>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Select </w:t>
      </w:r>
      <w:r>
        <w:rPr>
          <w:rFonts w:cs="Arial"/>
          <w:color w:val="000000" w:themeColor="text1"/>
          <w:sz w:val="22"/>
          <w:szCs w:val="22"/>
        </w:rPr>
        <w:t xml:space="preserve">Any </w:t>
      </w:r>
      <w:r>
        <w:rPr>
          <w:rFonts w:cs="Arial"/>
          <w:b/>
          <w:bCs/>
          <w:color w:val="000000" w:themeColor="text1"/>
          <w:sz w:val="22"/>
          <w:szCs w:val="22"/>
        </w:rPr>
        <w:t>map</w:t>
      </w:r>
      <w:r>
        <w:rPr>
          <w:rFonts w:cs="Arial"/>
          <w:color w:val="000000" w:themeColor="text1"/>
          <w:sz w:val="22"/>
          <w:szCs w:val="22"/>
        </w:rPr>
        <w:t xml:space="preserve"> and any python scenario form the list.</w:t>
      </w:r>
    </w:p>
    <w:p>
      <w:pPr>
        <w:pStyle w:val="Normal"/>
        <w:rPr>
          <w:rFonts w:ascii="Arial" w:hAnsi="Arial" w:cs="Arial"/>
          <w:sz w:val="22"/>
          <w:szCs w:val="22"/>
        </w:rPr>
      </w:pPr>
      <w:r>
        <w:rPr/>
        <w:drawing>
          <wp:inline distT="0" distB="9525" distL="0" distR="6350">
            <wp:extent cx="5861050" cy="3248025"/>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4"/>
                    <a:stretch>
                      <a:fillRect/>
                    </a:stretch>
                  </pic:blipFill>
                  <pic:spPr bwMode="auto">
                    <a:xfrm>
                      <a:off x="0" y="0"/>
                      <a:ext cx="5861050" cy="3248025"/>
                    </a:xfrm>
                    <a:prstGeom prst="rect">
                      <a:avLst/>
                    </a:prstGeom>
                  </pic:spPr>
                </pic:pic>
              </a:graphicData>
            </a:graphic>
          </wp:inline>
        </w:drawing>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Now click on the Run Scenario button to run the selected scenario.</w:t>
      </w:r>
    </w:p>
    <w:p>
      <w:pPr>
        <w:pStyle w:val="Normal"/>
        <w:rPr>
          <w:rFonts w:ascii="Arial" w:hAnsi="Arial" w:cs="Arial"/>
          <w:sz w:val="22"/>
          <w:szCs w:val="22"/>
        </w:rPr>
      </w:pPr>
      <w:r>
        <w:rPr/>
        <w:drawing>
          <wp:inline distT="0" distB="0" distL="0" distR="0">
            <wp:extent cx="5837555" cy="3009900"/>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5"/>
                    <a:stretch>
                      <a:fillRect/>
                    </a:stretch>
                  </pic:blipFill>
                  <pic:spPr bwMode="auto">
                    <a:xfrm>
                      <a:off x="0" y="0"/>
                      <a:ext cx="5837555" cy="3009900"/>
                    </a:xfrm>
                    <a:prstGeom prst="rect">
                      <a:avLst/>
                    </a:prstGeom>
                  </pic:spPr>
                </pic:pic>
              </a:graphicData>
            </a:graphic>
          </wp:inline>
        </w:drawing>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Once the simulation is completed, the click on the </w:t>
      </w:r>
      <w:r>
        <w:rPr>
          <w:rFonts w:cs="Arial"/>
          <w:b/>
          <w:bCs/>
          <w:color w:val="000000" w:themeColor="text1"/>
          <w:sz w:val="22"/>
          <w:szCs w:val="22"/>
        </w:rPr>
        <w:t>Stop scenario</w:t>
      </w:r>
      <w:r>
        <w:rPr>
          <w:rFonts w:cs="Arial"/>
          <w:color w:val="000000" w:themeColor="text1"/>
          <w:sz w:val="22"/>
          <w:szCs w:val="22"/>
        </w:rPr>
        <w:t xml:space="preserve"> button and click on the Show Report. </w:t>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Now click on the </w:t>
      </w:r>
      <w:r>
        <w:rPr>
          <w:rFonts w:cs="Arial"/>
          <w:b/>
          <w:bCs/>
          <w:color w:val="000000" w:themeColor="text1"/>
          <w:sz w:val="22"/>
          <w:szCs w:val="22"/>
        </w:rPr>
        <w:t>Load Report</w:t>
      </w:r>
      <w:r>
        <w:rPr>
          <w:rFonts w:cs="Arial"/>
          <w:color w:val="000000" w:themeColor="text1"/>
          <w:sz w:val="22"/>
          <w:szCs w:val="22"/>
        </w:rPr>
        <w:t xml:space="preserve"> and select the respective scenario in the list.</w:t>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Now click on the </w:t>
      </w:r>
      <w:r>
        <w:rPr>
          <w:rFonts w:cs="Arial"/>
          <w:b/>
          <w:bCs/>
          <w:color w:val="000000" w:themeColor="text1"/>
          <w:sz w:val="22"/>
          <w:szCs w:val="22"/>
        </w:rPr>
        <w:t>Generate Report</w:t>
      </w:r>
      <w:r>
        <w:rPr>
          <w:rFonts w:cs="Arial"/>
          <w:color w:val="000000" w:themeColor="text1"/>
          <w:sz w:val="22"/>
          <w:szCs w:val="22"/>
        </w:rPr>
        <w:t xml:space="preserve"> button, it will take some time to process.</w:t>
      </w:r>
    </w:p>
    <w:p>
      <w:pPr>
        <w:pStyle w:val="Normal"/>
        <w:rPr>
          <w:rFonts w:ascii="Arial" w:hAnsi="Arial" w:cs="Arial"/>
          <w:sz w:val="22"/>
          <w:szCs w:val="22"/>
        </w:rPr>
      </w:pPr>
      <w:r>
        <w:rPr/>
        <w:drawing>
          <wp:inline distT="0" distB="9525" distL="0" distR="0">
            <wp:extent cx="5943600" cy="3209925"/>
            <wp:effectExtent l="0" t="0" r="0" b="0"/>
            <wp:docPr id="1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descr=""/>
                    <pic:cNvPicPr>
                      <a:picLocks noChangeAspect="1" noChangeArrowheads="1"/>
                    </pic:cNvPicPr>
                  </pic:nvPicPr>
                  <pic:blipFill>
                    <a:blip r:embed="rId16"/>
                    <a:stretch>
                      <a:fillRect/>
                    </a:stretch>
                  </pic:blipFill>
                  <pic:spPr bwMode="auto">
                    <a:xfrm>
                      <a:off x="0" y="0"/>
                      <a:ext cx="5943600" cy="3209925"/>
                    </a:xfrm>
                    <a:prstGeom prst="rect">
                      <a:avLst/>
                    </a:prstGeom>
                  </pic:spPr>
                </pic:pic>
              </a:graphicData>
            </a:graphic>
          </wp:inline>
        </w:drawing>
      </w:r>
    </w:p>
    <w:p>
      <w:pPr>
        <w:pStyle w:val="ListParagraph"/>
        <w:numPr>
          <w:ilvl w:val="0"/>
          <w:numId w:val="3"/>
        </w:numPr>
        <w:rPr>
          <w:rFonts w:ascii="Arial" w:hAnsi="Arial" w:cs="Arial"/>
          <w:color w:val="000000" w:themeColor="text1"/>
          <w:sz w:val="22"/>
          <w:szCs w:val="22"/>
        </w:rPr>
      </w:pPr>
      <w:r>
        <w:rPr>
          <w:rFonts w:cs="Arial"/>
          <w:color w:val="000000" w:themeColor="text1"/>
          <w:sz w:val="22"/>
          <w:szCs w:val="22"/>
        </w:rPr>
        <w:t xml:space="preserve">Once generated data processed, click on the </w:t>
      </w:r>
      <w:r>
        <w:rPr>
          <w:rFonts w:cs="Arial"/>
          <w:b/>
          <w:bCs/>
          <w:color w:val="000000" w:themeColor="text1"/>
          <w:sz w:val="22"/>
          <w:szCs w:val="22"/>
        </w:rPr>
        <w:t>Show Report</w:t>
      </w:r>
      <w:r>
        <w:rPr>
          <w:rFonts w:cs="Arial"/>
          <w:color w:val="000000" w:themeColor="text1"/>
          <w:sz w:val="22"/>
          <w:szCs w:val="22"/>
        </w:rPr>
        <w:t xml:space="preserve"> button to see the final results.</w:t>
      </w:r>
    </w:p>
    <w:p>
      <w:pPr>
        <w:pStyle w:val="Normal"/>
        <w:rPr>
          <w:rFonts w:ascii="Arial" w:hAnsi="Arial" w:cs="Arial"/>
          <w:sz w:val="22"/>
          <w:szCs w:val="22"/>
        </w:rPr>
      </w:pPr>
      <w:r>
        <w:rPr/>
        <w:drawing>
          <wp:inline distT="0" distB="9525" distL="0" distR="0">
            <wp:extent cx="5943600" cy="3267075"/>
            <wp:effectExtent l="0" t="0" r="0" b="0"/>
            <wp:docPr id="1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
                    <pic:cNvPicPr>
                      <a:picLocks noChangeAspect="1" noChangeArrowheads="1"/>
                    </pic:cNvPicPr>
                  </pic:nvPicPr>
                  <pic:blipFill>
                    <a:blip r:embed="rId17"/>
                    <a:stretch>
                      <a:fillRect/>
                    </a:stretch>
                  </pic:blipFill>
                  <pic:spPr bwMode="auto">
                    <a:xfrm>
                      <a:off x="0" y="0"/>
                      <a:ext cx="5943600" cy="3267075"/>
                    </a:xfrm>
                    <a:prstGeom prst="rect">
                      <a:avLst/>
                    </a:prstGeom>
                  </pic:spPr>
                </pic:pic>
              </a:graphicData>
            </a:graphic>
          </wp:inline>
        </w:drawing>
      </w:r>
    </w:p>
    <w:p>
      <w:pPr>
        <w:pStyle w:val="Normal"/>
        <w:rPr>
          <w:rFonts w:ascii="Arial" w:hAnsi="Arial" w:cs="Arial"/>
          <w:b/>
          <w:b/>
          <w:bCs/>
          <w:sz w:val="22"/>
          <w:szCs w:val="22"/>
        </w:rPr>
      </w:pPr>
      <w:r>
        <w:rPr>
          <w:rFonts w:cs="Arial"/>
          <w:b/>
          <w:bCs/>
          <w:sz w:val="22"/>
          <w:szCs w:val="22"/>
        </w:rPr>
      </w:r>
    </w:p>
    <w:p>
      <w:pPr>
        <w:pStyle w:val="Normal"/>
        <w:rPr>
          <w:rFonts w:ascii="Arial" w:hAnsi="Arial" w:cs="Arial"/>
          <w:b/>
          <w:b/>
          <w:bCs/>
          <w:color w:val="000000" w:themeColor="text1"/>
          <w:sz w:val="22"/>
          <w:szCs w:val="22"/>
        </w:rPr>
      </w:pPr>
      <w:r>
        <w:rPr>
          <w:rFonts w:cs="Arial"/>
          <w:b/>
          <w:bCs/>
          <w:color w:val="000000" w:themeColor="text1"/>
          <w:sz w:val="22"/>
          <w:szCs w:val="22"/>
        </w:rPr>
        <w:t>Note: - You can run Control Test suite using the same process. Need to stop the ADE by clicking the Stop ADE button and Select the Control Test Suite.</w:t>
      </w:r>
    </w:p>
    <w:p>
      <w:pPr>
        <w:pStyle w:val="Normal"/>
        <w:rPr>
          <w:rFonts w:ascii="Arial" w:hAnsi="Arial" w:cs="Arial"/>
          <w:b/>
          <w:b/>
          <w:bCs/>
          <w:color w:val="000000" w:themeColor="text1"/>
          <w:sz w:val="22"/>
          <w:szCs w:val="22"/>
        </w:rPr>
      </w:pPr>
      <w:r>
        <w:rPr>
          <w:rFonts w:cs="Arial"/>
          <w:b/>
          <w:bCs/>
          <w:color w:val="000000" w:themeColor="text1"/>
          <w:sz w:val="22"/>
          <w:szCs w:val="22"/>
        </w:rPr>
        <w:t>Note: - Some time rviz crashed but the perception stack is running in the back ground.</w:t>
      </w:r>
    </w:p>
    <w:p>
      <w:pPr>
        <w:pStyle w:val="Normal"/>
        <w:rPr>
          <w:rFonts w:ascii="Arial" w:hAnsi="Arial" w:cs="Arial"/>
          <w:sz w:val="22"/>
          <w:szCs w:val="22"/>
        </w:rPr>
      </w:pPr>
      <w:r>
        <w:rPr>
          <w:rFonts w:cs="Arial"/>
          <w:sz w:val="22"/>
          <w:szCs w:val="22"/>
        </w:rPr>
      </w:r>
    </w:p>
    <w:p>
      <w:pPr>
        <w:pStyle w:val="Normal"/>
        <w:rPr/>
      </w:pPr>
      <w:r>
        <w:rPr>
          <w:rFonts w:cs="Arial"/>
          <w:b/>
          <w:bCs/>
          <w:color w:val="000000" w:themeColor="text1"/>
          <w:sz w:val="28"/>
          <w:szCs w:val="28"/>
        </w:rPr>
        <w:t>Assumptions/Issues:</w:t>
      </w:r>
    </w:p>
    <w:p>
      <w:pPr>
        <w:pStyle w:val="ListParagraph"/>
        <w:numPr>
          <w:ilvl w:val="0"/>
          <w:numId w:val="2"/>
        </w:numPr>
        <w:rPr>
          <w:rFonts w:ascii="Arial" w:hAnsi="Arial" w:cs="Arial"/>
          <w:b/>
          <w:b/>
          <w:bCs/>
          <w:color w:val="000000" w:themeColor="text1"/>
          <w:sz w:val="22"/>
          <w:szCs w:val="22"/>
        </w:rPr>
      </w:pPr>
      <w:r>
        <w:rPr>
          <w:rFonts w:cs="Arial"/>
          <w:b/>
          <w:bCs/>
          <w:color w:val="000000" w:themeColor="text1"/>
          <w:sz w:val="22"/>
          <w:szCs w:val="22"/>
        </w:rPr>
        <w:t>If there is only ego vehicle in the simulation then data will not compute.</w:t>
      </w:r>
    </w:p>
    <w:p>
      <w:pPr>
        <w:pStyle w:val="ListParagraph"/>
        <w:numPr>
          <w:ilvl w:val="0"/>
          <w:numId w:val="2"/>
        </w:numPr>
        <w:rPr>
          <w:rFonts w:ascii="Arial" w:hAnsi="Arial" w:cs="Arial"/>
          <w:b/>
          <w:b/>
          <w:bCs/>
          <w:color w:val="000000" w:themeColor="text1"/>
          <w:sz w:val="22"/>
          <w:szCs w:val="22"/>
        </w:rPr>
      </w:pPr>
      <w:r>
        <w:rPr>
          <w:rFonts w:cs="Arial"/>
          <w:b/>
          <w:bCs/>
          <w:color w:val="000000" w:themeColor="text1"/>
          <w:sz w:val="22"/>
          <w:szCs w:val="22"/>
        </w:rPr>
        <w:t>Sometime rviz crashed but the perception stack is running in the back ground</w:t>
      </w:r>
    </w:p>
    <w:p>
      <w:pPr>
        <w:pStyle w:val="ListParagraph"/>
        <w:numPr>
          <w:ilvl w:val="0"/>
          <w:numId w:val="2"/>
        </w:numPr>
        <w:rPr>
          <w:rFonts w:ascii="Arial" w:hAnsi="Arial" w:cs="Arial"/>
          <w:b/>
          <w:b/>
          <w:bCs/>
          <w:color w:val="000000" w:themeColor="text1"/>
          <w:sz w:val="22"/>
          <w:szCs w:val="22"/>
        </w:rPr>
      </w:pPr>
      <w:r>
        <w:rPr>
          <w:rFonts w:cs="Arial"/>
          <w:b/>
          <w:bCs/>
          <w:color w:val="000000" w:themeColor="text1"/>
          <w:sz w:val="22"/>
          <w:szCs w:val="22"/>
        </w:rPr>
        <w:t>While scenario run using the scenic, it got hanged while connecting to ros2 bridge. So need to forcefully terminate using Ctrl+C and start again.</w:t>
      </w:r>
    </w:p>
    <w:p>
      <w:pPr>
        <w:pStyle w:val="Normal"/>
        <w:rPr/>
      </w:pPr>
      <w:r>
        <w:rPr/>
      </w:r>
    </w:p>
    <w:p>
      <w:pPr>
        <w:pStyle w:val="Normal"/>
        <w:rPr>
          <w:rFonts w:ascii="Arial" w:hAnsi="Arial" w:cs="Arial"/>
          <w:b/>
          <w:b/>
          <w:bCs/>
          <w:color w:val="000000" w:themeColor="text1"/>
          <w:sz w:val="28"/>
          <w:szCs w:val="28"/>
        </w:rPr>
      </w:pPr>
      <w:r>
        <w:rPr>
          <w:rFonts w:cs="Arial"/>
          <w:b/>
          <w:bCs/>
          <w:color w:val="000000" w:themeColor="text1"/>
          <w:sz w:val="28"/>
          <w:szCs w:val="28"/>
        </w:rPr>
        <w:t>References:</w:t>
      </w:r>
    </w:p>
    <w:p>
      <w:pPr>
        <w:pStyle w:val="ListParagraph"/>
        <w:numPr>
          <w:ilvl w:val="0"/>
          <w:numId w:val="2"/>
        </w:numPr>
        <w:rPr/>
      </w:pPr>
      <w:r>
        <w:rPr>
          <w:rFonts w:cs="Arial"/>
          <w:b/>
          <w:bCs/>
          <w:color w:val="000000" w:themeColor="text1"/>
          <w:sz w:val="22"/>
          <w:szCs w:val="22"/>
        </w:rPr>
        <w:t xml:space="preserve">Lgsvl Simulator - </w:t>
      </w:r>
      <w:hyperlink r:id="rId18">
        <w:r>
          <w:rPr>
            <w:rStyle w:val="InternetLink"/>
            <w:rFonts w:cs="Arial"/>
            <w:b/>
            <w:bCs/>
            <w:sz w:val="22"/>
            <w:szCs w:val="22"/>
          </w:rPr>
          <w:t>https://github.com/lgsvl/simulator/releases/tag/2020.06</w:t>
        </w:r>
      </w:hyperlink>
    </w:p>
    <w:p>
      <w:pPr>
        <w:pStyle w:val="ListParagraph"/>
        <w:rPr>
          <w:rFonts w:ascii="Arial" w:hAnsi="Arial" w:cs="Arial"/>
          <w:b/>
          <w:b/>
          <w:bCs/>
          <w:sz w:val="22"/>
          <w:szCs w:val="22"/>
        </w:rPr>
      </w:pPr>
      <w:r>
        <w:rPr>
          <w:rFonts w:cs="Arial"/>
          <w:b/>
          <w:bCs/>
          <w:sz w:val="22"/>
          <w:szCs w:val="22"/>
        </w:rPr>
      </w:r>
    </w:p>
    <w:p>
      <w:pPr>
        <w:pStyle w:val="ListParagraph"/>
        <w:numPr>
          <w:ilvl w:val="0"/>
          <w:numId w:val="2"/>
        </w:numPr>
        <w:rPr/>
      </w:pPr>
      <w:r>
        <w:rPr>
          <w:rFonts w:cs="Arial"/>
          <w:b/>
          <w:bCs/>
          <w:color w:val="000000" w:themeColor="text1"/>
          <w:sz w:val="22"/>
          <w:szCs w:val="22"/>
        </w:rPr>
        <w:t xml:space="preserve">Scenic - </w:t>
      </w:r>
      <w:r>
        <w:fldChar w:fldCharType="begin"/>
      </w:r>
      <w:r>
        <w:rPr>
          <w:rStyle w:val="InternetLink"/>
          <w:sz w:val="22"/>
          <w:b/>
          <w:szCs w:val="22"/>
          <w:bCs/>
          <w:rFonts w:cs="Arial"/>
        </w:rPr>
        <w:instrText> HYPERLINK "https://scenic-lang.readthedocs.io/en/latest/syntax_guide.html?highlight=facing" \l "specifiers"</w:instrText>
      </w:r>
      <w:r>
        <w:rPr>
          <w:rStyle w:val="InternetLink"/>
          <w:sz w:val="22"/>
          <w:b/>
          <w:szCs w:val="22"/>
          <w:bCs/>
          <w:rFonts w:cs="Arial"/>
        </w:rPr>
        <w:fldChar w:fldCharType="separate"/>
      </w:r>
      <w:r>
        <w:rPr>
          <w:rStyle w:val="InternetLink"/>
          <w:rFonts w:cs="Arial"/>
          <w:b/>
          <w:bCs/>
          <w:sz w:val="22"/>
          <w:szCs w:val="22"/>
        </w:rPr>
        <w:t>https://scenic-lang.readthedocs.io/en/latest/syntax_guide.html?highlight=facing#specifiers</w:t>
      </w:r>
      <w:r>
        <w:rPr>
          <w:rStyle w:val="InternetLink"/>
          <w:sz w:val="22"/>
          <w:b/>
          <w:szCs w:val="22"/>
          <w:bCs/>
          <w:rFonts w:cs="Arial"/>
        </w:rPr>
        <w:fldChar w:fldCharType="end"/>
      </w:r>
    </w:p>
    <w:p>
      <w:pPr>
        <w:pStyle w:val="ListParagraph"/>
        <w:rPr>
          <w:rFonts w:ascii="Arial" w:hAnsi="Arial" w:cs="Arial"/>
          <w:b/>
          <w:b/>
          <w:bCs/>
          <w:sz w:val="22"/>
          <w:szCs w:val="22"/>
        </w:rPr>
      </w:pPr>
      <w:r>
        <w:rPr>
          <w:rFonts w:cs="Arial"/>
          <w:b/>
          <w:bCs/>
          <w:sz w:val="22"/>
          <w:szCs w:val="22"/>
        </w:rPr>
      </w:r>
    </w:p>
    <w:p>
      <w:pPr>
        <w:pStyle w:val="ListParagraph"/>
        <w:numPr>
          <w:ilvl w:val="0"/>
          <w:numId w:val="2"/>
        </w:numPr>
        <w:rPr/>
      </w:pPr>
      <w:r>
        <w:rPr>
          <w:rFonts w:cs="Arial"/>
          <w:b/>
          <w:bCs/>
          <w:color w:val="000000" w:themeColor="text1"/>
          <w:sz w:val="22"/>
          <w:szCs w:val="22"/>
        </w:rPr>
        <w:t xml:space="preserve">PythonAPI - </w:t>
      </w:r>
      <w:hyperlink r:id="rId19">
        <w:r>
          <w:rPr>
            <w:rStyle w:val="InternetLink"/>
            <w:rFonts w:cs="Arial"/>
            <w:b/>
            <w:bCs/>
            <w:sz w:val="22"/>
            <w:szCs w:val="22"/>
          </w:rPr>
          <w:t>https://www.svlsimulator.com/docs/python-api/python-api/</w:t>
        </w:r>
      </w:hyperlink>
    </w:p>
    <w:p>
      <w:pPr>
        <w:pStyle w:val="ListParagraph"/>
        <w:rPr>
          <w:rFonts w:ascii="Arial" w:hAnsi="Arial" w:cs="Arial"/>
          <w:b/>
          <w:b/>
          <w:bCs/>
          <w:sz w:val="22"/>
          <w:szCs w:val="22"/>
        </w:rPr>
      </w:pPr>
      <w:r>
        <w:rPr>
          <w:rFonts w:cs="Arial"/>
          <w:b/>
          <w:bCs/>
          <w:sz w:val="22"/>
          <w:szCs w:val="22"/>
        </w:rPr>
      </w:r>
    </w:p>
    <w:p>
      <w:pPr>
        <w:pStyle w:val="ListParagraph"/>
        <w:numPr>
          <w:ilvl w:val="0"/>
          <w:numId w:val="2"/>
        </w:numPr>
        <w:rPr/>
      </w:pPr>
      <w:r>
        <w:rPr>
          <w:rFonts w:cs="Arial"/>
          <w:b/>
          <w:bCs/>
          <w:color w:val="000000" w:themeColor="text1"/>
          <w:sz w:val="22"/>
          <w:szCs w:val="22"/>
        </w:rPr>
        <w:t>AutowareAuto avp demo -</w:t>
      </w:r>
      <w:r>
        <w:rPr>
          <w:rFonts w:cs="Arial"/>
          <w:color w:val="000000" w:themeColor="text1"/>
          <w:sz w:val="22"/>
          <w:szCs w:val="22"/>
        </w:rPr>
        <w:t xml:space="preserve"> </w:t>
      </w:r>
      <w:hyperlink r:id="rId20">
        <w:r>
          <w:rPr>
            <w:rStyle w:val="InternetLink"/>
            <w:rFonts w:cs="Arial"/>
            <w:b/>
            <w:bCs/>
            <w:sz w:val="22"/>
            <w:szCs w:val="22"/>
          </w:rPr>
          <w:t>https://autowarefoundation.gitlab.io/autoware.auto/AutowareAuto/avpdemo.html</w:t>
        </w:r>
      </w:hyperlink>
    </w:p>
    <w:p>
      <w:pPr>
        <w:pStyle w:val="ListParagraph"/>
        <w:rPr/>
      </w:pPr>
      <w:r>
        <w:rPr/>
      </w:r>
      <w:bookmarkStart w:id="0" w:name="_Hlk72300643"/>
      <w:bookmarkStart w:id="1" w:name="_Hlk72300643"/>
      <w:bookmarkEnd w:id="1"/>
    </w:p>
    <w:p>
      <w:pPr>
        <w:pStyle w:val="ListParagraph"/>
        <w:numPr>
          <w:ilvl w:val="0"/>
          <w:numId w:val="0"/>
        </w:numPr>
        <w:spacing w:before="0" w:after="180"/>
        <w:ind w:left="1440" w:hanging="0"/>
        <w:contextualSpacing/>
        <w:rPr/>
      </w:pPr>
      <w:r>
        <w:rPr/>
      </w:r>
    </w:p>
    <w:sectPr>
      <w:footerReference w:type="default" r:id="rId21"/>
      <w:type w:val="nextPage"/>
      <w:pgSz w:w="12240" w:h="15840"/>
      <w:pgMar w:left="1440" w:right="1440" w:header="0" w:top="1440" w:footer="864" w:bottom="1440"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Black">
    <w:charset w:val="01"/>
    <w:family w:val="roman"/>
    <w:pitch w:val="variable"/>
  </w:font>
  <w:font w:name="Tahoma">
    <w:charset w:val="01"/>
    <w:family w:val="roman"/>
    <w:pitch w:val="variable"/>
  </w:font>
  <w:font w:name="Liberation Sans">
    <w:altName w:val="Arial"/>
    <w:charset w:val="01"/>
    <w:family w:val="swiss"/>
    <w:pitch w:val="variable"/>
  </w:font>
  <w:font w:name="Courier New">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auto" w:line="240" w:before="200" w:after="0"/>
      <w:ind w:left="-216" w:hanging="0"/>
      <w:contextualSpacing/>
      <w:rPr/>
    </w:pPr>
    <w:r>
      <w:rPr/>
      <w:fldChar w:fldCharType="begin"/>
    </w:r>
    <w:r>
      <w:rPr/>
      <w:instrText> PAGE </w:instrText>
    </w:r>
    <w:r>
      <w:rPr/>
      <w:fldChar w:fldCharType="separate"/>
    </w:r>
    <w:r>
      <w:rPr/>
      <w:t>15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decimal"/>
      <w:lvlText w:val="%1."/>
      <w:lvlJc w:val="left"/>
      <w:pPr>
        <w:tabs>
          <w:tab w:val="num" w:pos="360"/>
        </w:tabs>
        <w:ind w:left="36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 w:asciiTheme="minorHAnsi" w:cstheme="minorBidi" w:eastAsiaTheme="minorHAnsi" w:hAnsiTheme="minorHAnsi"/>
        <w:color w:val="404040" w:themeColor="text1" w:themeTint="bf"/>
        <w:sz w:val="18"/>
        <w:szCs w:val="18"/>
        <w:lang w:val="en-US" w:eastAsia="ja-JP"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042a"/>
    <w:pPr>
      <w:widowControl/>
      <w:bidi w:val="0"/>
      <w:spacing w:lineRule="auto" w:line="288" w:before="0" w:after="180"/>
      <w:jc w:val="left"/>
    </w:pPr>
    <w:rPr>
      <w:rFonts w:ascii="Arial" w:hAnsi="Arial" w:eastAsia="Arial" w:cs="" w:asciiTheme="minorHAnsi" w:cstheme="minorBidi" w:eastAsiaTheme="minorHAnsi" w:hAnsiTheme="minorHAnsi"/>
      <w:color w:val="404040" w:themeColor="text1" w:themeTint="bf"/>
      <w:kern w:val="0"/>
      <w:sz w:val="18"/>
      <w:szCs w:val="18"/>
      <w:lang w:val="en-US" w:eastAsia="ja-JP" w:bidi="ar-SA"/>
    </w:rPr>
  </w:style>
  <w:style w:type="paragraph" w:styleId="Heading1">
    <w:name w:val="Heading 1"/>
    <w:basedOn w:val="Normal"/>
    <w:next w:val="Normal"/>
    <w:link w:val="Heading1Char"/>
    <w:uiPriority w:val="9"/>
    <w:qFormat/>
    <w:pPr>
      <w:keepNext w:val="true"/>
      <w:keepLines/>
      <w:spacing w:lineRule="auto" w:line="240" w:before="600" w:after="240"/>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val="true"/>
      <w:keepLines/>
      <w:numPr>
        <w:ilvl w:val="0"/>
        <w:numId w:val="1"/>
      </w:numPr>
      <w:spacing w:lineRule="auto" w:line="240" w:before="360" w:after="120"/>
      <w:outlineLvl w:val="0"/>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val="true"/>
      <w:keepLines/>
      <w:spacing w:before="40" w:after="0"/>
      <w:outlineLvl w:val="2"/>
    </w:pPr>
    <w:rPr>
      <w:rFonts w:ascii="Arial Black" w:hAnsi="Arial Black"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val="true"/>
      <w:keepLines/>
      <w:spacing w:before="40" w:after="0"/>
      <w:outlineLvl w:val="3"/>
    </w:pPr>
    <w:rPr>
      <w:rFonts w:ascii="Arial Black" w:hAnsi="Arial Black"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val="true"/>
      <w:keepLines/>
      <w:spacing w:before="40" w:after="0"/>
      <w:outlineLvl w:val="4"/>
    </w:pPr>
    <w:rPr>
      <w:rFonts w:ascii="Arial Black" w:hAnsi="Arial Black" w:eastAsia="" w:cs="" w:asciiTheme="majorHAnsi" w:cstheme="majorBidi" w:eastAsiaTheme="majorEastAsia" w:hAnsiTheme="majorHAnsi"/>
      <w:color w:val="2E74B5" w:themeColor="accent1" w:themeShade="bf"/>
    </w:rPr>
  </w:style>
  <w:style w:type="paragraph" w:styleId="Heading8">
    <w:name w:val="Heading 8"/>
    <w:basedOn w:val="Normal"/>
    <w:next w:val="Normal"/>
    <w:link w:val="Heading8Char"/>
    <w:uiPriority w:val="9"/>
    <w:semiHidden/>
    <w:unhideWhenUsed/>
    <w:qFormat/>
    <w:rsid w:val="008d5e06"/>
    <w:pPr>
      <w:keepNext w:val="true"/>
      <w:keepLines/>
      <w:spacing w:before="40" w:after="0"/>
      <w:outlineLvl w:val="7"/>
    </w:pPr>
    <w:rPr>
      <w:rFonts w:ascii="Arial Black" w:hAnsi="Arial Black" w:eastAsia=""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val="true"/>
      <w:keepLines/>
      <w:spacing w:before="40" w:after="0"/>
      <w:outlineLvl w:val="8"/>
    </w:pPr>
    <w:rPr>
      <w:rFonts w:ascii="Arial Black" w:hAnsi="Arial Black" w:eastAsia=""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
    <w:qFormat/>
    <w:rsid w:val="008d6d77"/>
    <w:rPr>
      <w:rFonts w:ascii="Arial Black" w:hAnsi="Arial Black" w:eastAsia="" w:cs="" w:asciiTheme="majorHAnsi" w:cstheme="majorBidi" w:eastAsiaTheme="majorEastAsia" w:hAnsiTheme="majorHAnsi"/>
      <w:caps/>
      <w:color w:val="1F4E79" w:themeColor="accent1" w:themeShade="80"/>
      <w:kern w:val="2"/>
      <w:sz w:val="38"/>
    </w:rPr>
  </w:style>
  <w:style w:type="character" w:styleId="SubtitleChar" w:customStyle="1">
    <w:name w:val="Subtitle Char"/>
    <w:basedOn w:val="DefaultParagraphFont"/>
    <w:link w:val="Subtitle"/>
    <w:uiPriority w:val="2"/>
    <w:qFormat/>
    <w:rsid w:val="008d5e06"/>
    <w:rPr>
      <w:b/>
      <w:bCs/>
      <w:color w:val="2E74B5" w:themeColor="accent1" w:themeShade="bf"/>
      <w:sz w:val="24"/>
    </w:rPr>
  </w:style>
  <w:style w:type="character" w:styleId="Heading1Char" w:customStyle="1">
    <w:name w:val="Heading 1 Char"/>
    <w:basedOn w:val="DefaultParagraphFont"/>
    <w:link w:val="Heading1"/>
    <w:uiPriority w:val="9"/>
    <w:qFormat/>
    <w:rPr>
      <w:b/>
      <w:bCs/>
      <w:caps/>
      <w:color w:val="1F4E79" w:themeColor="accent1" w:themeShade="80"/>
      <w:sz w:val="28"/>
    </w:rPr>
  </w:style>
  <w:style w:type="character" w:styleId="PlaceholderText">
    <w:name w:val="Placeholder Text"/>
    <w:basedOn w:val="DefaultParagraphFont"/>
    <w:uiPriority w:val="99"/>
    <w:semiHidden/>
    <w:qFormat/>
    <w:rPr>
      <w:color w:val="808080"/>
    </w:rPr>
  </w:style>
  <w:style w:type="character" w:styleId="Heading3Char" w:customStyle="1">
    <w:name w:val="Heading 3 Char"/>
    <w:basedOn w:val="DefaultParagraphFont"/>
    <w:link w:val="Heading3"/>
    <w:uiPriority w:val="9"/>
    <w:semiHidden/>
    <w:qFormat/>
    <w:rsid w:val="008d5e06"/>
    <w:rPr>
      <w:rFonts w:ascii="Arial Black" w:hAnsi="Arial Black" w:eastAsia="" w:cs="" w:asciiTheme="majorHAnsi" w:cstheme="majorBidi" w:eastAsiaTheme="majorEastAsia" w:hAnsiTheme="majorHAnsi"/>
      <w:color w:val="1F4D78" w:themeColor="accent1" w:themeShade="7f"/>
      <w:sz w:val="24"/>
      <w:szCs w:val="24"/>
    </w:rPr>
  </w:style>
  <w:style w:type="character" w:styleId="Heading2Char" w:customStyle="1">
    <w:name w:val="Heading 2 Char"/>
    <w:basedOn w:val="DefaultParagraphFont"/>
    <w:link w:val="Heading2"/>
    <w:uiPriority w:val="9"/>
    <w:qFormat/>
    <w:rsid w:val="008d5e06"/>
    <w:rPr>
      <w:b/>
      <w:bCs/>
      <w:color w:val="2E74B5" w:themeColor="accent1" w:themeShade="bf"/>
      <w:sz w:val="24"/>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sid w:val="001e042a"/>
    <w:rPr>
      <w:rFonts w:ascii="Arial Black" w:hAnsi="Arial Black" w:eastAsia="" w:cs="" w:asciiTheme="majorHAnsi" w:cstheme="majorBidi" w:eastAsiaTheme="majorEastAsia" w:hAnsiTheme="majorHAnsi"/>
      <w:color w:val="1F4E79" w:themeColor="accent1" w:themeShade="80"/>
      <w:sz w:val="20"/>
    </w:rPr>
  </w:style>
  <w:style w:type="character" w:styleId="Heading4Char" w:customStyle="1">
    <w:name w:val="Heading 4 Char"/>
    <w:basedOn w:val="DefaultParagraphFont"/>
    <w:link w:val="Heading4"/>
    <w:uiPriority w:val="9"/>
    <w:semiHidden/>
    <w:qFormat/>
    <w:rsid w:val="008d5e06"/>
    <w:rPr>
      <w:rFonts w:ascii="Arial Black" w:hAnsi="Arial Black" w:eastAsia="" w:cs="" w:asciiTheme="majorHAnsi" w:cstheme="majorBidi" w:eastAsiaTheme="majorEastAsia" w:hAnsiTheme="majorHAnsi"/>
      <w:i/>
      <w:iCs/>
      <w:color w:val="2E74B5" w:themeColor="accent1" w:themeShade="bf"/>
    </w:rPr>
  </w:style>
  <w:style w:type="character" w:styleId="Heading5Char" w:customStyle="1">
    <w:name w:val="Heading 5 Char"/>
    <w:basedOn w:val="DefaultParagraphFont"/>
    <w:link w:val="Heading5"/>
    <w:uiPriority w:val="9"/>
    <w:semiHidden/>
    <w:qFormat/>
    <w:rsid w:val="008d5e06"/>
    <w:rPr>
      <w:rFonts w:ascii="Arial Black" w:hAnsi="Arial Black" w:eastAsia="" w:cs="" w:asciiTheme="majorHAnsi" w:cstheme="majorBidi" w:eastAsiaTheme="majorEastAsia" w:hAnsiTheme="majorHAnsi"/>
      <w:color w:val="2E74B5" w:themeColor="accent1" w:themeShade="bf"/>
    </w:rPr>
  </w:style>
  <w:style w:type="character" w:styleId="Heading8Char" w:customStyle="1">
    <w:name w:val="Heading 8 Char"/>
    <w:basedOn w:val="DefaultParagraphFont"/>
    <w:link w:val="Heading8"/>
    <w:uiPriority w:val="9"/>
    <w:semiHidden/>
    <w:qFormat/>
    <w:rsid w:val="008d5e06"/>
    <w:rPr>
      <w:rFonts w:ascii="Arial Black" w:hAnsi="Arial Black" w:eastAsia=""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8d5e06"/>
    <w:rPr>
      <w:rFonts w:ascii="Arial Black" w:hAnsi="Arial Black" w:eastAsia="" w:cs="" w:asciiTheme="majorHAnsi" w:cstheme="majorBidi" w:eastAsiaTheme="majorEastAsia" w:hAnsiTheme="majorHAns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character" w:styleId="IntenseQuoteChar" w:customStyle="1">
    <w:name w:val="Intense Quote Char"/>
    <w:basedOn w:val="DefaultParagraphFont"/>
    <w:link w:val="IntenseQuote"/>
    <w:uiPriority w:val="30"/>
    <w:semiHidden/>
    <w:qFormat/>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smallCaps/>
      <w:color w:val="2E74B5" w:themeColor="accent1" w:themeShade="bf"/>
      <w:spacing w:val="5"/>
    </w:rPr>
  </w:style>
  <w:style w:type="character" w:styleId="InternetLink">
    <w:name w:val="Internet Link"/>
    <w:basedOn w:val="DefaultParagraphFont"/>
    <w:uiPriority w:val="99"/>
    <w:unhideWhenUsed/>
    <w:rsid w:val="008d5e06"/>
    <w:rPr>
      <w:color w:val="D7230D" w:themeColor="accent6" w:themeShade="bf"/>
      <w:u w:val="single"/>
    </w:rPr>
  </w:style>
  <w:style w:type="character" w:styleId="UnresolvedMention1" w:customStyle="1">
    <w:name w:val="Unresolved Mention1"/>
    <w:basedOn w:val="DefaultParagraphFont"/>
    <w:uiPriority w:val="99"/>
    <w:semiHidden/>
    <w:unhideWhenUsed/>
    <w:qFormat/>
    <w:rsid w:val="008d5e06"/>
    <w:rPr>
      <w:color w:val="595959" w:themeColor="text1" w:themeTint="a6"/>
      <w:shd w:fill="E1DFDD" w:val="clear"/>
    </w:rPr>
  </w:style>
  <w:style w:type="character" w:styleId="UnresolvedMention2" w:customStyle="1">
    <w:name w:val="Unresolved Mention2"/>
    <w:basedOn w:val="DefaultParagraphFont"/>
    <w:uiPriority w:val="99"/>
    <w:semiHidden/>
    <w:unhideWhenUsed/>
    <w:qFormat/>
    <w:rsid w:val="009f7a4d"/>
    <w:rPr>
      <w:color w:val="605E5C"/>
      <w:shd w:fill="E1DFDD" w:val="clear"/>
    </w:rPr>
  </w:style>
  <w:style w:type="character" w:styleId="BalloonTextChar" w:customStyle="1">
    <w:name w:val="Balloon Text Char"/>
    <w:basedOn w:val="DefaultParagraphFont"/>
    <w:link w:val="BalloonText"/>
    <w:uiPriority w:val="99"/>
    <w:semiHidden/>
    <w:qFormat/>
    <w:rsid w:val="003476db"/>
    <w:rPr>
      <w:rFonts w:ascii="Tahoma" w:hAnsi="Tahoma" w:cs="Tahoma"/>
      <w:sz w:val="16"/>
      <w:szCs w:val="16"/>
    </w:rPr>
  </w:style>
  <w:style w:type="character" w:styleId="ListLabel1">
    <w:name w:val="ListLabel 1"/>
    <w:qFormat/>
    <w:rPr>
      <w:color w:val="2E74B5"/>
    </w:rPr>
  </w:style>
  <w:style w:type="character" w:styleId="ListLabel2">
    <w:name w:val="ListLabel 2"/>
    <w:qFormat/>
    <w:rPr>
      <w:color w:val="2E74B5"/>
    </w:rPr>
  </w:style>
  <w:style w:type="character" w:styleId="ListLabel3">
    <w:name w:val="ListLabel 3"/>
    <w:qFormat/>
    <w:rPr>
      <w:color w:val="2E74B5"/>
    </w:rPr>
  </w:style>
  <w:style w:type="character" w:styleId="ListLabel4">
    <w:name w:val="ListLabel 4"/>
    <w:qFormat/>
    <w:rPr>
      <w:color w:val="2E74B5"/>
    </w:rPr>
  </w:style>
  <w:style w:type="character" w:styleId="ListLabel5">
    <w:name w:val="ListLabel 5"/>
    <w:qFormat/>
    <w:rPr>
      <w:color w:val="2E74B5"/>
    </w:rPr>
  </w:style>
  <w:style w:type="character" w:styleId="ListLabel6">
    <w:name w:val="ListLabel 6"/>
    <w:qFormat/>
    <w:rPr>
      <w:color w:val="2E74B5"/>
    </w:rPr>
  </w:style>
  <w:style w:type="character" w:styleId="ListLabel7">
    <w:name w:val="ListLabel 7"/>
    <w:qFormat/>
    <w:rPr>
      <w:color w:val="2E74B5"/>
    </w:rPr>
  </w:style>
  <w:style w:type="character" w:styleId="ListLabel8">
    <w:name w:val="ListLabel 8"/>
    <w:qFormat/>
    <w:rPr>
      <w:color w:val="2E74B5"/>
    </w:rPr>
  </w:style>
  <w:style w:type="character" w:styleId="ListLabel9">
    <w:name w:val="ListLabel 9"/>
    <w:qFormat/>
    <w:rPr>
      <w:color w:val="2E74B5"/>
    </w:rPr>
  </w:style>
  <w:style w:type="character" w:styleId="ListLabel10">
    <w:name w:val="ListLabel 10"/>
    <w:qFormat/>
    <w:rPr>
      <w:color w:val="2E74B5"/>
    </w:rPr>
  </w:style>
  <w:style w:type="character" w:styleId="ListLabel11">
    <w:name w:val="ListLabel 11"/>
    <w:qFormat/>
    <w:rPr>
      <w:color w:val="2E74B5"/>
    </w:rPr>
  </w:style>
  <w:style w:type="character" w:styleId="ListLabel12">
    <w:name w:val="ListLabel 12"/>
    <w:qFormat/>
    <w:rPr>
      <w:color w:val="2E74B5"/>
    </w:rPr>
  </w:style>
  <w:style w:type="character" w:styleId="ListLabel13">
    <w:name w:val="ListLabel 13"/>
    <w:qFormat/>
    <w:rPr>
      <w:color w:val="2E74B5"/>
    </w:rPr>
  </w:style>
  <w:style w:type="character" w:styleId="ListLabel14">
    <w:name w:val="ListLabel 14"/>
    <w:qFormat/>
    <w:rPr>
      <w:color w:val="2E74B5"/>
    </w:rPr>
  </w:style>
  <w:style w:type="character" w:styleId="ListLabel15">
    <w:name w:val="ListLabel 15"/>
    <w:qFormat/>
    <w:rPr>
      <w:color w:val="2E74B5"/>
    </w:rPr>
  </w:style>
  <w:style w:type="character" w:styleId="ListLabel16">
    <w:name w:val="ListLabel 16"/>
    <w:qFormat/>
    <w:rPr>
      <w:color w:val="2E74B5"/>
    </w:rPr>
  </w:style>
  <w:style w:type="character" w:styleId="ListLabel17">
    <w:name w:val="ListLabel 17"/>
    <w:qFormat/>
    <w:rPr>
      <w:color w:val="2E74B5"/>
    </w:rPr>
  </w:style>
  <w:style w:type="character" w:styleId="ListLabel18">
    <w:name w:val="ListLabel 18"/>
    <w:qFormat/>
    <w:rPr>
      <w:color w:val="2E74B5"/>
    </w:rPr>
  </w:style>
  <w:style w:type="character" w:styleId="ListLabel19">
    <w:name w:val="ListLabel 19"/>
    <w:qFormat/>
    <w:rPr>
      <w:color w:val="2E74B5"/>
    </w:rPr>
  </w:style>
  <w:style w:type="character" w:styleId="ListLabel20">
    <w:name w:val="ListLabel 20"/>
    <w:qFormat/>
    <w:rPr>
      <w:color w:val="2E74B5"/>
    </w:rPr>
  </w:style>
  <w:style w:type="character" w:styleId="ListLabel21">
    <w:name w:val="ListLabel 21"/>
    <w:qFormat/>
    <w:rPr>
      <w:color w:val="2E74B5"/>
    </w:rPr>
  </w:style>
  <w:style w:type="character" w:styleId="ListLabel22">
    <w:name w:val="ListLabel 22"/>
    <w:qFormat/>
    <w:rPr>
      <w:color w:val="2E74B5"/>
    </w:rPr>
  </w:style>
  <w:style w:type="character" w:styleId="ListLabel23">
    <w:name w:val="ListLabel 23"/>
    <w:qFormat/>
    <w:rPr>
      <w:color w:val="2E74B5"/>
    </w:rPr>
  </w:style>
  <w:style w:type="character" w:styleId="ListLabel24">
    <w:name w:val="ListLabel 24"/>
    <w:qFormat/>
    <w:rPr>
      <w:color w:val="2E74B5"/>
    </w:rPr>
  </w:style>
  <w:style w:type="character" w:styleId="ListLabel25">
    <w:name w:val="ListLabel 25"/>
    <w:qFormat/>
    <w:rPr>
      <w:color w:val="2E74B5"/>
    </w:rPr>
  </w:style>
  <w:style w:type="character" w:styleId="ListLabel26">
    <w:name w:val="ListLabel 26"/>
    <w:qFormat/>
    <w:rPr>
      <w:color w:val="2E74B5"/>
    </w:rPr>
  </w:style>
  <w:style w:type="character" w:styleId="ListLabel27">
    <w:name w:val="ListLabel 27"/>
    <w:qFormat/>
    <w:rPr>
      <w:color w:val="2E74B5"/>
    </w:rPr>
  </w:style>
  <w:style w:type="character" w:styleId="ListLabel28">
    <w:name w:val="ListLabel 28"/>
    <w:qFormat/>
    <w:rPr>
      <w:color w:val="2E74B5"/>
    </w:rPr>
  </w:style>
  <w:style w:type="character" w:styleId="ListLabel29">
    <w:name w:val="ListLabel 29"/>
    <w:qFormat/>
    <w:rPr>
      <w:color w:val="2E74B5"/>
    </w:rPr>
  </w:style>
  <w:style w:type="character" w:styleId="ListLabel30">
    <w:name w:val="ListLabel 30"/>
    <w:qFormat/>
    <w:rPr>
      <w:color w:val="2E74B5"/>
    </w:rPr>
  </w:style>
  <w:style w:type="character" w:styleId="ListLabel31">
    <w:name w:val="ListLabel 31"/>
    <w:qFormat/>
    <w:rPr>
      <w:color w:val="2E74B5"/>
    </w:rPr>
  </w:style>
  <w:style w:type="character" w:styleId="ListLabel32">
    <w:name w:val="ListLabel 32"/>
    <w:qFormat/>
    <w:rPr>
      <w:color w:val="2E74B5"/>
    </w:rPr>
  </w:style>
  <w:style w:type="character" w:styleId="ListLabel33">
    <w:name w:val="ListLabel 33"/>
    <w:qFormat/>
    <w:rPr>
      <w:color w:val="2E74B5"/>
    </w:rPr>
  </w:style>
  <w:style w:type="character" w:styleId="ListLabel34">
    <w:name w:val="ListLabel 34"/>
    <w:qFormat/>
    <w:rPr>
      <w:color w:val="2E74B5"/>
    </w:rPr>
  </w:style>
  <w:style w:type="character" w:styleId="ListLabel35">
    <w:name w:val="ListLabel 35"/>
    <w:qFormat/>
    <w:rPr>
      <w:color w:val="2E74B5"/>
    </w:rPr>
  </w:style>
  <w:style w:type="character" w:styleId="ListLabel36">
    <w:name w:val="ListLabel 36"/>
    <w:qFormat/>
    <w:rPr>
      <w:color w:val="2E74B5"/>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Arial"/>
      <w:sz w:val="22"/>
      <w:szCs w:val="22"/>
    </w:rPr>
  </w:style>
  <w:style w:type="character" w:styleId="ListLabel53">
    <w:name w:val="ListLabel 53"/>
    <w:qFormat/>
    <w:rPr>
      <w:rFonts w:ascii="Arial" w:hAnsi="Arial" w:cs="Arial"/>
      <w:b/>
      <w:bCs/>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
    <w:qFormat/>
    <w:pPr>
      <w:pBdr>
        <w:left w:val="double" w:sz="18" w:space="4" w:color="1F4E79"/>
      </w:pBdr>
      <w:spacing w:lineRule="exact" w:line="420" w:before="0" w:after="0"/>
    </w:pPr>
    <w:rPr>
      <w:rFonts w:ascii="Arial Black" w:hAnsi="Arial Black" w:eastAsia="" w:cs="" w:asciiTheme="majorHAnsi" w:cstheme="majorBidi" w:eastAsiaTheme="majorEastAsia" w:hAnsiTheme="majorHAnsi"/>
      <w:caps/>
      <w:color w:val="1F4E79" w:themeColor="accent1" w:themeShade="80"/>
      <w:kern w:val="2"/>
      <w:sz w:val="38"/>
    </w:rPr>
  </w:style>
  <w:style w:type="paragraph" w:styleId="Subtitle">
    <w:name w:val="Subtitle"/>
    <w:basedOn w:val="Normal"/>
    <w:next w:val="Normal"/>
    <w:link w:val="SubtitleChar"/>
    <w:uiPriority w:val="2"/>
    <w:qFormat/>
    <w:rsid w:val="008d5e06"/>
    <w:pPr>
      <w:pBdr>
        <w:left w:val="double" w:sz="18" w:space="4" w:color="1F4E79"/>
      </w:pBdr>
      <w:spacing w:lineRule="exact" w:line="280" w:before="80" w:after="0"/>
    </w:pPr>
    <w:rPr>
      <w:b/>
      <w:bCs/>
      <w:color w:val="2E74B5" w:themeColor="accent1" w:themeShade="bf"/>
      <w:sz w:val="24"/>
    </w:rPr>
  </w:style>
  <w:style w:type="paragraph" w:styleId="TipText" w:customStyle="1">
    <w:name w:val="Tip Text"/>
    <w:basedOn w:val="Normal"/>
    <w:uiPriority w:val="19"/>
    <w:qFormat/>
    <w:rsid w:val="008d5e06"/>
    <w:pPr>
      <w:spacing w:lineRule="auto" w:line="264" w:before="0" w:after="160"/>
      <w:ind w:right="576" w:hanging="0"/>
    </w:pPr>
    <w:rPr>
      <w:i/>
      <w:iCs/>
      <w:color w:val="595959" w:themeColor="text1" w:themeTint="a6"/>
      <w:sz w:val="16"/>
    </w:rPr>
  </w:style>
  <w:style w:type="paragraph" w:styleId="ListBullet">
    <w:name w:val="List Bullet"/>
    <w:basedOn w:val="Normal"/>
    <w:uiPriority w:val="11"/>
    <w:unhideWhenUsed/>
    <w:qFormat/>
    <w:pPr>
      <w:spacing w:before="0" w:after="60"/>
    </w:pPr>
    <w:rPr/>
  </w:style>
  <w:style w:type="paragraph" w:styleId="Header">
    <w:name w:val="Header"/>
    <w:basedOn w:val="Normal"/>
    <w:link w:val="HeaderChar"/>
    <w:uiPriority w:val="99"/>
    <w:unhideWhenUsed/>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e042a"/>
    <w:pPr>
      <w:spacing w:lineRule="auto" w:line="240" w:before="200" w:after="0"/>
      <w:ind w:left="-216" w:hanging="0"/>
      <w:contextualSpacing/>
    </w:pPr>
    <w:rPr>
      <w:rFonts w:ascii="Arial Black" w:hAnsi="Arial Black" w:eastAsia="" w:cs="" w:asciiTheme="majorHAnsi" w:cstheme="majorBidi" w:eastAsiaTheme="majorEastAsia" w:hAnsiTheme="majorHAnsi"/>
      <w:color w:val="1F4E79" w:themeColor="accent1" w:themeShade="80"/>
      <w:sz w:val="20"/>
    </w:rPr>
  </w:style>
  <w:style w:type="paragraph" w:styleId="IntenseQuote">
    <w:name w:val="Intense Quote"/>
    <w:basedOn w:val="Normal"/>
    <w:next w:val="Normal"/>
    <w:link w:val="IntenseQuoteChar"/>
    <w:uiPriority w:val="30"/>
    <w:semiHidden/>
    <w:unhideWhenUsed/>
    <w:qFormat/>
    <w:rsid w:val="008d5e06"/>
    <w:pPr>
      <w:pBdr>
        <w:top w:val="single" w:sz="4" w:space="10" w:color="2E74B5"/>
        <w:bottom w:val="single" w:sz="4" w:space="10" w:color="2E74B5"/>
      </w:pBdr>
      <w:spacing w:before="360" w:after="360"/>
      <w:ind w:left="864" w:right="864" w:hanging="0"/>
      <w:jc w:val="center"/>
    </w:pPr>
    <w:rPr>
      <w:i/>
      <w:iCs/>
      <w:color w:val="2E74B5" w:themeColor="accent1" w:themeShade="bf"/>
    </w:rPr>
  </w:style>
  <w:style w:type="paragraph" w:styleId="BlockText">
    <w:name w:val="Block Text"/>
    <w:basedOn w:val="Normal"/>
    <w:uiPriority w:val="99"/>
    <w:semiHidden/>
    <w:unhideWhenUsed/>
    <w:qFormat/>
    <w:rsid w:val="008d5e06"/>
    <w:pPr>
      <w:pBdr>
        <w:top w:val="single" w:sz="2" w:space="10" w:color="2E74B5"/>
        <w:left w:val="single" w:sz="2" w:space="10" w:color="2E74B5"/>
        <w:bottom w:val="single" w:sz="2" w:space="10" w:color="2E74B5"/>
        <w:right w:val="single" w:sz="2" w:space="10" w:color="2E74B5"/>
      </w:pBdr>
      <w:ind w:left="1152" w:right="1152" w:hanging="0"/>
    </w:pPr>
    <w:rPr>
      <w:rFonts w:eastAsia="" w:eastAsiaTheme="minorEastAsia"/>
      <w:i/>
      <w:iCs/>
      <w:color w:val="2E74B5" w:themeColor="accent1" w:themeShade="bf"/>
    </w:rPr>
  </w:style>
  <w:style w:type="paragraph" w:styleId="ListNumber">
    <w:name w:val="List Number"/>
    <w:basedOn w:val="Normal"/>
    <w:uiPriority w:val="11"/>
    <w:qFormat/>
    <w:rsid w:val="00704472"/>
    <w:pPr>
      <w:spacing w:before="0" w:after="180"/>
      <w:contextualSpacing/>
    </w:pPr>
    <w:rPr/>
  </w:style>
  <w:style w:type="paragraph" w:styleId="ListParagraph">
    <w:name w:val="List Paragraph"/>
    <w:basedOn w:val="Normal"/>
    <w:uiPriority w:val="34"/>
    <w:unhideWhenUsed/>
    <w:qFormat/>
    <w:rsid w:val="009f42b2"/>
    <w:pPr>
      <w:spacing w:before="0" w:after="180"/>
      <w:ind w:left="720" w:hanging="0"/>
      <w:contextualSpacing/>
    </w:pPr>
    <w:rPr/>
  </w:style>
  <w:style w:type="paragraph" w:styleId="BalloonText">
    <w:name w:val="Balloon Text"/>
    <w:basedOn w:val="Normal"/>
    <w:link w:val="BalloonTextChar"/>
    <w:uiPriority w:val="99"/>
    <w:semiHidden/>
    <w:unhideWhenUsed/>
    <w:qFormat/>
    <w:rsid w:val="003476db"/>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Pr/>
    </w:tblStyle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29" w:type="dxa"/>
        <w:bottom w:w="29"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Light1">
    <w:name w:val="Table Grid Light1"/>
    <w:basedOn w:val="TableNormal"/>
    <w:uiPriority w:val="4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ProjectScopeTable">
    <w:name w:val="Project Scope Table"/>
    <w:basedOn w:val="TableNormal"/>
    <w:uiPriority w:val="99"/>
    <w:pPr>
      <w:spacing w:before="120" w:after="12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CellMar>
        <w:left w:w="144" w:type="dxa"/>
        <w:right w:w="144" w:type="dxa"/>
      </w:tblCellMar>
    </w:tblPr>
    <w:tblStylePr w:type="firstRow">
      <w:pPr>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table" w:customStyle="1" w:styleId="PlainTable41">
    <w:name w:val="Plain Table 41"/>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github.com/lgsvl/simulator/releases/tag/2020.06" TargetMode="External"/><Relationship Id="rId19" Type="http://schemas.openxmlformats.org/officeDocument/2006/relationships/hyperlink" Target="https://www.svlsimulator.com/docs/python-api/python-api/" TargetMode="External"/><Relationship Id="rId20" Type="http://schemas.openxmlformats.org/officeDocument/2006/relationships/hyperlink" Target="https://autowarefoundation.gitlab.io/autoware.auto/AutowareAuto/avpdemo.html" TargetMode="Externa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469E8-EF7D-4CC8-8F32-BDC316F6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Template>
  <TotalTime>4000</TotalTime>
  <Application>LibreOffice/6.0.7.3$Linux_X86_64 LibreOffice_project/00m0$Build-3</Application>
  <Pages>15</Pages>
  <Words>784</Words>
  <Characters>4231</Characters>
  <CharactersWithSpaces>4936</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2021-03-08T08:31:00Z</dcterms:created>
  <dc:creator>MyPc</dc:creator>
  <dc:description/>
  <dc:language>en-IN</dc:language>
  <cp:lastModifiedBy/>
  <dcterms:modified xsi:type="dcterms:W3CDTF">2022-09-23T16:34:20Z</dcterms:modified>
  <cp:revision>159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0x010100AA3F7D94069FF64A86F7DFF56D60E3BE</vt:lpwstr>
  </property>
  <property fmtid="{D5CDD505-2E9C-101B-9397-08002B2CF9AE}" pid="5" name="DocSecurity">
    <vt:i4>0</vt:i4>
  </property>
  <property fmtid="{D5CDD505-2E9C-101B-9397-08002B2CF9AE}" pid="6" name="FeatureTags">
    <vt:lpwstr/>
  </property>
  <property fmtid="{D5CDD505-2E9C-101B-9397-08002B2CF9AE}" pid="7" name="HyperlinksChanged">
    <vt:bool>0</vt:bool>
  </property>
  <property fmtid="{D5CDD505-2E9C-101B-9397-08002B2CF9AE}" pid="8" name="InternalTags">
    <vt:lpwstr/>
  </property>
  <property fmtid="{D5CDD505-2E9C-101B-9397-08002B2CF9AE}" pid="9" name="LinksUpToDate">
    <vt:bool>0</vt:bool>
  </property>
  <property fmtid="{D5CDD505-2E9C-101B-9397-08002B2CF9AE}" pid="10" name="LocalizationTags">
    <vt:lpwstr/>
  </property>
  <property fmtid="{D5CDD505-2E9C-101B-9397-08002B2CF9AE}" pid="11" name="ScaleCrop">
    <vt:bool>0</vt:bool>
  </property>
  <property fmtid="{D5CDD505-2E9C-101B-9397-08002B2CF9AE}" pid="12" name="ScenarioTags">
    <vt:lpwstr/>
  </property>
  <property fmtid="{D5CDD505-2E9C-101B-9397-08002B2CF9AE}" pid="13" name="ShareDoc">
    <vt:bool>0</vt:bool>
  </property>
</Properties>
</file>